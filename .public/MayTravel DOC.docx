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6CF0E">
      <w:pPr>
        <w:spacing w:line="259" w:lineRule="auto"/>
        <w:ind w:firstLine="562"/>
        <w:jc w:val="center"/>
        <w:rPr>
          <w:rFonts w:hint="default" w:eastAsia="Calibri" w:cs="Arial"/>
          <w:b/>
          <w:bCs/>
          <w:sz w:val="28"/>
          <w:szCs w:val="28"/>
          <w:lang w:val="es-VE" w:eastAsia="en-US"/>
        </w:rPr>
      </w:pPr>
    </w:p>
    <w:p w14:paraId="73FD4422">
      <w:pPr>
        <w:spacing w:line="259" w:lineRule="auto"/>
        <w:ind w:firstLine="562"/>
        <w:jc w:val="center"/>
        <w:rPr>
          <w:rFonts w:eastAsia="Calibri" w:cs="Arial"/>
          <w:b/>
          <w:bCs/>
          <w:sz w:val="28"/>
          <w:szCs w:val="28"/>
          <w:lang w:val="es-MX" w:eastAsia="en-US"/>
        </w:rPr>
      </w:pPr>
    </w:p>
    <w:p w14:paraId="6B48945B">
      <w:pPr>
        <w:spacing w:line="259" w:lineRule="auto"/>
        <w:ind w:firstLine="562"/>
        <w:jc w:val="center"/>
        <w:rPr>
          <w:rFonts w:eastAsia="Calibri" w:cs="Arial"/>
          <w:b/>
          <w:bCs/>
          <w:sz w:val="28"/>
          <w:szCs w:val="28"/>
          <w:lang w:val="es-MX" w:eastAsia="en-US"/>
        </w:rPr>
      </w:pPr>
    </w:p>
    <w:p w14:paraId="2B725B50">
      <w:pPr>
        <w:spacing w:line="259" w:lineRule="auto"/>
        <w:ind w:firstLine="562"/>
        <w:jc w:val="center"/>
        <w:rPr>
          <w:rFonts w:eastAsia="Calibri" w:cs="Arial"/>
          <w:b/>
          <w:bCs/>
          <w:sz w:val="28"/>
          <w:szCs w:val="28"/>
          <w:lang w:val="es-MX" w:eastAsia="en-US"/>
        </w:rPr>
      </w:pPr>
    </w:p>
    <w:p w14:paraId="5677B7A4">
      <w:pPr>
        <w:spacing w:line="259" w:lineRule="auto"/>
        <w:ind w:firstLine="562"/>
        <w:jc w:val="center"/>
        <w:rPr>
          <w:rFonts w:eastAsia="Calibri" w:cs="Arial"/>
          <w:b/>
          <w:bCs/>
          <w:sz w:val="28"/>
          <w:szCs w:val="28"/>
          <w:lang w:val="es-MX" w:eastAsia="en-US"/>
        </w:rPr>
      </w:pPr>
    </w:p>
    <w:p w14:paraId="7306C2FC">
      <w:pPr>
        <w:spacing w:line="259" w:lineRule="auto"/>
        <w:ind w:firstLine="562"/>
        <w:jc w:val="center"/>
        <w:rPr>
          <w:rFonts w:eastAsia="Calibri" w:cs="Arial"/>
          <w:b/>
          <w:bCs/>
          <w:sz w:val="28"/>
          <w:szCs w:val="28"/>
          <w:lang w:val="es-MX" w:eastAsia="en-US"/>
        </w:rPr>
      </w:pPr>
    </w:p>
    <w:p w14:paraId="7836C29E">
      <w:pPr>
        <w:spacing w:line="259" w:lineRule="auto"/>
        <w:ind w:firstLine="562"/>
        <w:jc w:val="center"/>
        <w:rPr>
          <w:rFonts w:eastAsia="Calibri" w:cs="Arial"/>
          <w:b/>
          <w:bCs/>
          <w:sz w:val="28"/>
          <w:szCs w:val="28"/>
          <w:lang w:val="es-MX" w:eastAsia="en-US"/>
        </w:rPr>
      </w:pPr>
    </w:p>
    <w:p w14:paraId="3CBF2FF8">
      <w:pPr>
        <w:spacing w:line="259" w:lineRule="auto"/>
        <w:ind w:firstLine="562"/>
        <w:jc w:val="center"/>
        <w:rPr>
          <w:rFonts w:eastAsia="Calibri" w:cs="Arial"/>
          <w:b/>
          <w:bCs/>
          <w:sz w:val="28"/>
          <w:szCs w:val="28"/>
          <w:lang w:val="es-MX" w:eastAsia="en-US"/>
        </w:rPr>
      </w:pPr>
    </w:p>
    <w:p w14:paraId="2FD5E50E">
      <w:pPr>
        <w:spacing w:line="259" w:lineRule="auto"/>
        <w:ind w:firstLine="562"/>
        <w:jc w:val="center"/>
        <w:rPr>
          <w:rFonts w:eastAsia="Calibri" w:cs="Arial"/>
          <w:b/>
          <w:bCs/>
          <w:sz w:val="28"/>
          <w:szCs w:val="28"/>
          <w:lang w:val="es-MX" w:eastAsia="en-US"/>
        </w:rPr>
      </w:pPr>
    </w:p>
    <w:p w14:paraId="0A9B6D9C">
      <w:pPr>
        <w:spacing w:line="259" w:lineRule="auto"/>
        <w:ind w:firstLine="562"/>
        <w:jc w:val="center"/>
        <w:rPr>
          <w:rFonts w:eastAsia="Calibri" w:cs="Arial"/>
          <w:b/>
          <w:bCs/>
          <w:sz w:val="28"/>
          <w:szCs w:val="28"/>
          <w:lang w:val="es-MX" w:eastAsia="en-US"/>
        </w:rPr>
      </w:pPr>
    </w:p>
    <w:p w14:paraId="4C15ADFF">
      <w:pPr>
        <w:spacing w:line="259" w:lineRule="auto"/>
        <w:ind w:firstLine="562"/>
        <w:jc w:val="center"/>
        <w:rPr>
          <w:rFonts w:eastAsia="Calibri" w:cs="Arial"/>
          <w:b/>
          <w:bCs/>
          <w:sz w:val="28"/>
          <w:szCs w:val="28"/>
          <w:lang w:val="es-MX" w:eastAsia="en-US"/>
        </w:rPr>
      </w:pPr>
    </w:p>
    <w:p w14:paraId="1087FC68">
      <w:pPr>
        <w:spacing w:line="259" w:lineRule="auto"/>
        <w:ind w:firstLine="562"/>
        <w:jc w:val="center"/>
        <w:rPr>
          <w:rFonts w:eastAsia="Calibri" w:cs="Arial"/>
          <w:b/>
          <w:bCs/>
          <w:sz w:val="28"/>
          <w:szCs w:val="28"/>
          <w:lang w:val="es-MX" w:eastAsia="en-US"/>
        </w:rPr>
      </w:pPr>
    </w:p>
    <w:p w14:paraId="2929AF1A">
      <w:pPr>
        <w:spacing w:line="259" w:lineRule="auto"/>
        <w:ind w:firstLine="562"/>
        <w:jc w:val="center"/>
        <w:rPr>
          <w:rFonts w:eastAsia="Calibri" w:cs="Arial"/>
          <w:b/>
          <w:bCs/>
          <w:sz w:val="28"/>
          <w:szCs w:val="28"/>
          <w:lang w:val="es-MX" w:eastAsia="en-US"/>
        </w:rPr>
      </w:pPr>
    </w:p>
    <w:p w14:paraId="52E01E9C">
      <w:pPr>
        <w:spacing w:line="259" w:lineRule="auto"/>
        <w:ind w:firstLine="562"/>
        <w:jc w:val="center"/>
        <w:rPr>
          <w:rFonts w:eastAsia="Calibri" w:cs="Arial"/>
          <w:b/>
          <w:bCs/>
          <w:sz w:val="28"/>
          <w:szCs w:val="28"/>
          <w:lang w:val="es-MX" w:eastAsia="en-US"/>
        </w:rPr>
      </w:pPr>
    </w:p>
    <w:p w14:paraId="5150EEC8">
      <w:pPr>
        <w:spacing w:line="240" w:lineRule="auto"/>
        <w:ind w:firstLine="0" w:firstLineChars="0"/>
        <w:jc w:val="center"/>
        <w:rPr>
          <w:rFonts w:hint="default" w:eastAsia="Calibri"/>
          <w:b/>
          <w:bCs/>
          <w:szCs w:val="24"/>
          <w:lang w:val="es-US" w:eastAsia="en-US"/>
        </w:rPr>
      </w:pPr>
      <w:r>
        <w:rPr>
          <w:rFonts w:hint="default" w:eastAsia="Calibri"/>
          <w:b/>
          <w:bCs/>
          <w:szCs w:val="24"/>
          <w:lang w:val="es-US" w:eastAsia="en-US"/>
        </w:rPr>
        <w:t>SISTEMA WEB INTELIGENTE PARA LA GENERACIÓN Y OPTIMIZACIÓN DE ITINERARIOS TURÍSTICOS PERSONALIZADOS</w:t>
      </w:r>
    </w:p>
    <w:p w14:paraId="3AD2DA06">
      <w:pPr>
        <w:spacing w:line="240" w:lineRule="auto"/>
        <w:ind w:firstLine="0" w:firstLineChars="0"/>
        <w:jc w:val="center"/>
        <w:rPr>
          <w:rFonts w:eastAsia="Calibri"/>
          <w:b/>
          <w:bCs/>
          <w:szCs w:val="24"/>
          <w:lang w:val="es-US" w:eastAsia="en-US"/>
        </w:rPr>
      </w:pPr>
    </w:p>
    <w:p w14:paraId="6878F933">
      <w:pPr>
        <w:spacing w:line="259" w:lineRule="auto"/>
        <w:ind w:firstLine="482"/>
        <w:jc w:val="left"/>
        <w:rPr>
          <w:rFonts w:eastAsia="Calibri" w:cs="Arial"/>
          <w:b/>
          <w:bCs/>
          <w:szCs w:val="24"/>
          <w:lang w:val="es-MX" w:eastAsia="en-US"/>
        </w:rPr>
      </w:pPr>
    </w:p>
    <w:p w14:paraId="3B3BD7E5">
      <w:pPr>
        <w:spacing w:line="259" w:lineRule="auto"/>
        <w:ind w:firstLine="482"/>
        <w:jc w:val="center"/>
        <w:rPr>
          <w:rFonts w:eastAsia="Calibri" w:cs="Arial"/>
          <w:b/>
          <w:bCs/>
          <w:szCs w:val="24"/>
          <w:lang w:val="es-MX" w:eastAsia="en-US"/>
        </w:rPr>
      </w:pPr>
    </w:p>
    <w:p w14:paraId="01D63B18">
      <w:pPr>
        <w:spacing w:line="259" w:lineRule="auto"/>
        <w:ind w:firstLine="482"/>
        <w:rPr>
          <w:rFonts w:eastAsia="Calibri" w:cs="Arial"/>
          <w:b/>
          <w:bCs/>
          <w:szCs w:val="24"/>
          <w:lang w:val="es-MX" w:eastAsia="en-US"/>
        </w:rPr>
      </w:pPr>
    </w:p>
    <w:p w14:paraId="194405A3">
      <w:pPr>
        <w:spacing w:line="259" w:lineRule="auto"/>
        <w:ind w:firstLine="482"/>
        <w:rPr>
          <w:rFonts w:eastAsia="Calibri" w:cs="Arial"/>
          <w:b/>
          <w:bCs/>
          <w:szCs w:val="24"/>
          <w:lang w:val="es-MX" w:eastAsia="en-US"/>
        </w:rPr>
      </w:pPr>
    </w:p>
    <w:p w14:paraId="1404D76A">
      <w:pPr>
        <w:spacing w:line="259" w:lineRule="auto"/>
        <w:ind w:firstLine="482"/>
        <w:rPr>
          <w:rFonts w:eastAsia="Calibri" w:cs="Arial"/>
          <w:b/>
          <w:bCs/>
          <w:szCs w:val="24"/>
          <w:lang w:val="es-MX" w:eastAsia="en-US"/>
        </w:rPr>
      </w:pPr>
    </w:p>
    <w:p w14:paraId="22C2F8B4">
      <w:pPr>
        <w:spacing w:line="259" w:lineRule="auto"/>
        <w:ind w:firstLine="482"/>
        <w:rPr>
          <w:rFonts w:eastAsia="Calibri" w:cs="Arial"/>
          <w:b/>
          <w:bCs/>
          <w:szCs w:val="24"/>
          <w:lang w:val="es-MX" w:eastAsia="en-US"/>
        </w:rPr>
      </w:pPr>
    </w:p>
    <w:p w14:paraId="419F1691">
      <w:pPr>
        <w:spacing w:line="259" w:lineRule="auto"/>
        <w:ind w:firstLine="482"/>
        <w:rPr>
          <w:rFonts w:eastAsia="Calibri" w:cs="Arial"/>
          <w:b/>
          <w:bCs/>
          <w:szCs w:val="24"/>
          <w:lang w:val="es-MX" w:eastAsia="en-US"/>
        </w:rPr>
      </w:pPr>
    </w:p>
    <w:p w14:paraId="4EC70B32">
      <w:pPr>
        <w:spacing w:line="259" w:lineRule="auto"/>
        <w:ind w:left="0" w:leftChars="0" w:firstLine="0" w:firstLineChars="0"/>
        <w:rPr>
          <w:rFonts w:eastAsia="Calibri" w:cs="Arial"/>
          <w:b/>
          <w:bCs/>
          <w:szCs w:val="24"/>
          <w:lang w:val="es-MX" w:eastAsia="en-US"/>
        </w:rPr>
      </w:pPr>
    </w:p>
    <w:p w14:paraId="11A57344">
      <w:pPr>
        <w:spacing w:line="259" w:lineRule="auto"/>
        <w:ind w:firstLine="482"/>
        <w:rPr>
          <w:rFonts w:eastAsia="Calibri" w:cs="Arial"/>
          <w:b/>
          <w:bCs/>
          <w:szCs w:val="24"/>
          <w:lang w:val="es-MX" w:eastAsia="en-US"/>
        </w:rPr>
      </w:pPr>
    </w:p>
    <w:p w14:paraId="3D541419">
      <w:pPr>
        <w:spacing w:line="259" w:lineRule="auto"/>
        <w:rPr>
          <w:rFonts w:eastAsia="Calibri" w:cs="Arial"/>
          <w:b/>
          <w:bCs/>
          <w:szCs w:val="24"/>
          <w:lang w:val="es-MX" w:eastAsia="en-US"/>
        </w:rPr>
      </w:pPr>
    </w:p>
    <w:p w14:paraId="12A5C576">
      <w:pPr>
        <w:spacing w:line="259" w:lineRule="auto"/>
        <w:ind w:firstLine="482"/>
        <w:rPr>
          <w:rFonts w:eastAsia="Calibri" w:cs="Arial"/>
          <w:b/>
          <w:bCs/>
          <w:szCs w:val="24"/>
          <w:lang w:val="es-MX" w:eastAsia="en-US"/>
        </w:rPr>
      </w:pPr>
    </w:p>
    <w:p w14:paraId="7C950D1E">
      <w:pPr>
        <w:spacing w:line="259" w:lineRule="auto"/>
        <w:ind w:firstLine="482"/>
        <w:jc w:val="right"/>
        <w:rPr>
          <w:rFonts w:eastAsia="Calibri" w:cs="Arial"/>
          <w:szCs w:val="24"/>
          <w:lang w:val="es-MX" w:eastAsia="en-US"/>
        </w:rPr>
      </w:pPr>
      <w:r>
        <w:rPr>
          <w:rFonts w:eastAsia="Calibri" w:cs="Arial"/>
          <w:b/>
          <w:bCs/>
          <w:szCs w:val="24"/>
          <w:lang w:val="es-MX" w:eastAsia="en-US"/>
        </w:rPr>
        <w:t>Autor</w:t>
      </w:r>
      <w:r>
        <w:rPr>
          <w:rFonts w:eastAsia="Calibri" w:cs="Arial"/>
          <w:szCs w:val="24"/>
          <w:lang w:val="es-MX" w:eastAsia="en-US"/>
        </w:rPr>
        <w:t xml:space="preserve">: </w:t>
      </w:r>
      <w:r>
        <w:rPr>
          <w:rFonts w:hint="default" w:eastAsia="Calibri" w:cs="Arial"/>
          <w:szCs w:val="24"/>
          <w:lang w:val="en-US" w:eastAsia="en-US"/>
        </w:rPr>
        <w:t>Ing</w:t>
      </w:r>
      <w:r>
        <w:rPr>
          <w:rFonts w:eastAsia="Calibri" w:cs="Arial"/>
          <w:szCs w:val="24"/>
          <w:lang w:val="es-MX" w:eastAsia="en-US"/>
        </w:rPr>
        <w:t>. Francisco Moreno.</w:t>
      </w:r>
      <w:r>
        <w:rPr>
          <w:rFonts w:eastAsia="Calibri" w:cs="Arial"/>
          <w:szCs w:val="24"/>
          <w:lang w:val="es-US" w:eastAsia="en-US"/>
        </w:rPr>
        <w:br w:type="textWrapping"/>
      </w:r>
    </w:p>
    <w:p w14:paraId="4D71B130"/>
    <w:p w14:paraId="04606258"/>
    <w:p w14:paraId="6C9065DD"/>
    <w:p w14:paraId="244CBC41"/>
    <w:p w14:paraId="2965AD34"/>
    <w:p w14:paraId="623F98F7"/>
    <w:p w14:paraId="5E675BF6"/>
    <w:p w14:paraId="2B747516"/>
    <w:p w14:paraId="7394476D"/>
    <w:p w14:paraId="36E78C25"/>
    <w:p w14:paraId="7B27A9AF">
      <w:pPr>
        <w:rPr>
          <w:rFonts w:hint="default"/>
          <w:b/>
          <w:bCs/>
          <w:lang w:val="es-VE"/>
        </w:rPr>
      </w:pPr>
      <w:r>
        <w:rPr>
          <w:rFonts w:hint="default"/>
          <w:b/>
          <w:bCs/>
          <w:lang w:val="en-US"/>
        </w:rPr>
        <w:t>METODOLOG</w:t>
      </w:r>
      <w:r>
        <w:rPr>
          <w:rFonts w:hint="default"/>
          <w:b/>
          <w:bCs/>
          <w:lang w:val="es-VE"/>
        </w:rPr>
        <w:t>ÍA DE DESARROLLO: MODELO DE CASCADA CON APOYO EN KANBAN</w:t>
      </w:r>
    </w:p>
    <w:p w14:paraId="789FB1DD">
      <w:pPr>
        <w:rPr>
          <w:rFonts w:hint="default"/>
          <w:lang w:val="es-VE"/>
        </w:rPr>
      </w:pPr>
      <w:r>
        <w:rPr>
          <w:rFonts w:hint="default"/>
          <w:lang w:val="es-VE"/>
        </w:rPr>
        <w:t xml:space="preserve">Se implementa la metodología de desarrollo del modelo en cascada con apoyo de la metodología agil Kanban para gestionar el flujo de trabajo de forma visual. </w:t>
      </w:r>
    </w:p>
    <w:p w14:paraId="562C30CD">
      <w:pPr>
        <w:rPr>
          <w:rFonts w:hint="default"/>
          <w:lang w:val="es-VE"/>
        </w:rPr>
      </w:pPr>
      <w:r>
        <w:rPr>
          <w:rFonts w:hint="default"/>
          <w:lang w:val="es-VE"/>
        </w:rPr>
        <w:t xml:space="preserve">Una tarea no es empezada sin finalizar la que se le antecede. A cada tarea se le es asignado un tiempo límite de entrega o finalización y en ciertos casos, categorizadas con prioridad alta o en su defecto media. </w:t>
      </w:r>
    </w:p>
    <w:p w14:paraId="059D2F03">
      <w:pPr>
        <w:rPr>
          <w:rFonts w:hint="default"/>
          <w:lang w:val="es-VE"/>
        </w:rPr>
      </w:pPr>
    </w:p>
    <w:p w14:paraId="16BC5230">
      <w:pPr>
        <w:rPr>
          <w:rFonts w:hint="default"/>
          <w:lang w:val="es-VE"/>
        </w:rPr>
      </w:pPr>
      <w:r>
        <w:rPr>
          <w:rFonts w:hint="default"/>
          <w:lang w:val="es-VE"/>
        </w:rPr>
        <w:t xml:space="preserve">Para el uso de una herramienta Kanban, se accede al aplicativo web de atlassian empleando la herramienta Jira (versión gratuita) que permite la administración del proyecto. </w:t>
      </w:r>
    </w:p>
    <w:p w14:paraId="1EF779FA">
      <w:pPr>
        <w:rPr>
          <w:rFonts w:hint="default"/>
          <w:lang w:val="es-VE"/>
        </w:rPr>
      </w:pPr>
    </w:p>
    <w:p w14:paraId="055D4C4C">
      <w:pPr>
        <w:rPr>
          <w:rFonts w:hint="default"/>
          <w:lang w:val="en-US"/>
        </w:rPr>
      </w:pPr>
      <w:r>
        <w:rPr>
          <w:rFonts w:hint="default"/>
          <w:lang w:val="en-US"/>
        </w:rPr>
        <w:t>REQUERIMIENTOS FUNCIONALES Y NO FUNCIONALES</w:t>
      </w:r>
    </w:p>
    <w:p w14:paraId="2D5104E6">
      <w:pPr>
        <w:rPr>
          <w:rFonts w:hint="default"/>
          <w:lang w:val="es-VE"/>
        </w:rPr>
      </w:pPr>
      <w:r>
        <w:rPr>
          <w:rFonts w:hint="default"/>
          <w:lang w:val="es-VE"/>
        </w:rPr>
        <w:t xml:space="preserve">Requerimientos funcionales: Caracterísitcas que tendra el aplicativo. Estas características interactúan directamente con el usuario (Interfaces y funciones) en otras palabras, opcione que ofrece el sistema. </w:t>
      </w:r>
    </w:p>
    <w:p w14:paraId="79F59D96">
      <w:pPr>
        <w:rPr>
          <w:rFonts w:hint="default"/>
          <w:lang w:val="es-VE"/>
        </w:rPr>
      </w:pPr>
    </w:p>
    <w:p w14:paraId="57DA6E50">
      <w:pPr>
        <w:rPr>
          <w:rFonts w:hint="default"/>
          <w:lang w:val="es-VE"/>
        </w:rPr>
      </w:pPr>
      <w:r>
        <w:rPr>
          <w:rFonts w:hint="default"/>
          <w:lang w:val="es-VE"/>
        </w:rPr>
        <w:t>Requerimientos no funcionales: se encargan de que la aplicación cumpla lo que tiene que hacer. (requisitos invisibles) (seguridad, disponibilidad, almacenamiento de datos)</w:t>
      </w:r>
    </w:p>
    <w:p w14:paraId="748927E6">
      <w:pPr>
        <w:rPr>
          <w:rFonts w:hint="default"/>
          <w:lang w:val="es-VE"/>
        </w:rPr>
      </w:pPr>
      <w:r>
        <w:rPr>
          <w:rFonts w:hint="default"/>
          <w:lang w:val="es-VE"/>
        </w:rPr>
        <w:br w:type="page"/>
      </w:r>
    </w:p>
    <w:p w14:paraId="642FAC93">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bookmarkStart w:id="0" w:name="_Toc27664"/>
      <w:bookmarkStart w:id="1" w:name="_Toc8270"/>
      <w:bookmarkStart w:id="2" w:name="_Toc26816"/>
      <w:bookmarkStart w:id="3" w:name="_Toc20156"/>
      <w:bookmarkStart w:id="4" w:name="_Toc5189"/>
      <w:r>
        <w:rPr>
          <w:rFonts w:hint="default" w:ascii="Arial" w:hAnsi="Arial" w:eastAsia="Arial" w:cs="Arial"/>
          <w:b/>
          <w:bCs/>
          <w:caps w:val="0"/>
          <w:sz w:val="24"/>
          <w:szCs w:val="24"/>
          <w:lang w:val="es-VE" w:eastAsia="en-US" w:bidi="ar-SA"/>
        </w:rPr>
        <w:t>REQUERIMIENTOS NO FUNCIONALES</w:t>
      </w:r>
    </w:p>
    <w:p w14:paraId="649D167C">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RNF-01 Manejo de información de usuario de forma encriptada.</w:t>
      </w:r>
      <w:bookmarkEnd w:id="0"/>
      <w:bookmarkEnd w:id="1"/>
      <w:bookmarkEnd w:id="2"/>
      <w:bookmarkEnd w:id="3"/>
      <w:bookmarkEnd w:id="4"/>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21DC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72654F15">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1B8CB00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RNF-01</w:t>
            </w:r>
          </w:p>
        </w:tc>
        <w:tc>
          <w:tcPr>
            <w:tcW w:w="2178" w:type="dxa"/>
            <w:vAlign w:val="center"/>
          </w:tcPr>
          <w:p w14:paraId="2C00361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1D4F0C1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031A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64F3129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537424E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0494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17BF0202">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7D8909B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Seguridad</w:t>
            </w:r>
          </w:p>
        </w:tc>
      </w:tr>
      <w:tr w14:paraId="18DE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2052" w:type="dxa"/>
          </w:tcPr>
          <w:p w14:paraId="49FB526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2BF4579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Proteger la información de usuario sensible para evitar posibles filtraciones y/o perdida de información.</w:t>
            </w:r>
          </w:p>
        </w:tc>
      </w:tr>
    </w:tbl>
    <w:p w14:paraId="53849493">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RNF-0</w:t>
      </w:r>
      <w:r>
        <w:rPr>
          <w:rFonts w:hint="default" w:eastAsia="Arial" w:cs="Arial"/>
          <w:b/>
          <w:bCs/>
          <w:caps w:val="0"/>
          <w:sz w:val="24"/>
          <w:szCs w:val="24"/>
          <w:lang w:val="es-VE" w:eastAsia="en-US" w:bidi="ar-SA"/>
        </w:rPr>
        <w:t>2</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Uso de interfaces (middlewares) tanto en front-end como en back-end para disminuir consultas erroneas a la base de datos</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2674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5F9BEFF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2454354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RNF-02</w:t>
            </w:r>
          </w:p>
        </w:tc>
        <w:tc>
          <w:tcPr>
            <w:tcW w:w="2178" w:type="dxa"/>
            <w:vAlign w:val="center"/>
          </w:tcPr>
          <w:p w14:paraId="606BB3C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5CBD99AB">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0A0F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233274C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7B3EACE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763F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249D4DF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7435B02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Eficiencia</w:t>
            </w:r>
          </w:p>
        </w:tc>
      </w:tr>
      <w:tr w14:paraId="2F83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0F158E6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2B48B4C2">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Disminuir el tiempo de respuesta al momento de hacer consultas al servidor.</w:t>
            </w:r>
          </w:p>
        </w:tc>
      </w:tr>
    </w:tbl>
    <w:p w14:paraId="019567DB">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RNF-0</w:t>
      </w:r>
      <w:r>
        <w:rPr>
          <w:rFonts w:hint="default" w:eastAsia="Arial" w:cs="Arial"/>
          <w:b/>
          <w:bCs/>
          <w:caps w:val="0"/>
          <w:sz w:val="24"/>
          <w:szCs w:val="24"/>
          <w:lang w:val="es-VE" w:eastAsia="en-US" w:bidi="ar-SA"/>
        </w:rPr>
        <w:t>3</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Uso de arquitectura modular y patrón de diseño MVC.</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1E4E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70C334AD">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32A1906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RNF-03</w:t>
            </w:r>
          </w:p>
        </w:tc>
        <w:tc>
          <w:tcPr>
            <w:tcW w:w="2178" w:type="dxa"/>
            <w:vAlign w:val="center"/>
          </w:tcPr>
          <w:p w14:paraId="35EFE1B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6C2DDFC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48374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0FD8443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3113B82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135A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00497BD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51F40C8B">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Escalabilidad</w:t>
            </w:r>
          </w:p>
        </w:tc>
      </w:tr>
      <w:tr w14:paraId="76B2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052" w:type="dxa"/>
          </w:tcPr>
          <w:p w14:paraId="1A363F7E">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07D048C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Facilita la evolución del programa y el mantenimiento del código en caso de que se requiera añadir nuevas funcionalidades.</w:t>
            </w:r>
          </w:p>
        </w:tc>
      </w:tr>
    </w:tbl>
    <w:p w14:paraId="4CB8C978">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RNF-0</w:t>
      </w:r>
      <w:r>
        <w:rPr>
          <w:rFonts w:hint="default" w:eastAsia="Arial" w:cs="Arial"/>
          <w:b/>
          <w:bCs/>
          <w:caps w:val="0"/>
          <w:sz w:val="24"/>
          <w:szCs w:val="24"/>
          <w:lang w:val="es-VE" w:eastAsia="en-US" w:bidi="ar-SA"/>
        </w:rPr>
        <w:t>4</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Manejo de responsividad para dispositivos móviles y computadores de escritorio.</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2A5C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2D2B5F4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180DD26D">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RNF-04</w:t>
            </w:r>
          </w:p>
        </w:tc>
        <w:tc>
          <w:tcPr>
            <w:tcW w:w="2178" w:type="dxa"/>
            <w:vAlign w:val="center"/>
          </w:tcPr>
          <w:p w14:paraId="7847E7A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2F81531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Media</w:t>
            </w:r>
          </w:p>
        </w:tc>
      </w:tr>
      <w:tr w14:paraId="67E4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4BF1639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120B395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78B1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7B4140B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59957AA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Compatibilidad</w:t>
            </w:r>
          </w:p>
        </w:tc>
      </w:tr>
      <w:tr w14:paraId="4C1F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052" w:type="dxa"/>
          </w:tcPr>
          <w:p w14:paraId="3D6D276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0A660FB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 xml:space="preserve">Garantiza el uso del aplicativo en distintos dispositivos con distintos tamaños de monitor. </w:t>
            </w:r>
          </w:p>
        </w:tc>
      </w:tr>
    </w:tbl>
    <w:p w14:paraId="22528207">
      <w:pPr>
        <w:ind w:left="0" w:leftChars="0" w:firstLine="0" w:firstLineChars="0"/>
        <w:rPr>
          <w:rFonts w:hint="default"/>
          <w:lang w:val="es-VE"/>
        </w:rPr>
      </w:pPr>
    </w:p>
    <w:p w14:paraId="15A57FD9">
      <w:pPr>
        <w:ind w:left="0" w:leftChars="0" w:firstLine="0" w:firstLineChars="0"/>
        <w:rPr>
          <w:rFonts w:hint="default"/>
          <w:lang w:val="es-VE"/>
        </w:rPr>
      </w:pPr>
    </w:p>
    <w:p w14:paraId="4C6B3797">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RNF-0</w:t>
      </w:r>
      <w:r>
        <w:rPr>
          <w:rFonts w:hint="default" w:eastAsia="Arial" w:cs="Arial"/>
          <w:b/>
          <w:bCs/>
          <w:caps w:val="0"/>
          <w:sz w:val="24"/>
          <w:szCs w:val="24"/>
          <w:lang w:val="es-VE" w:eastAsia="en-US" w:bidi="ar-SA"/>
        </w:rPr>
        <w:t>5</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Implementación de testing para el backend.</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00CF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7FD0CAC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5EFC05F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RNF-04</w:t>
            </w:r>
          </w:p>
        </w:tc>
        <w:tc>
          <w:tcPr>
            <w:tcW w:w="2178" w:type="dxa"/>
            <w:vAlign w:val="center"/>
          </w:tcPr>
          <w:p w14:paraId="02213DC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33ECE6B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Media</w:t>
            </w:r>
          </w:p>
        </w:tc>
      </w:tr>
      <w:tr w14:paraId="031E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5925087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1BAC53F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0672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7B4A456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68DB0DF5">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Compatibilidad</w:t>
            </w:r>
          </w:p>
        </w:tc>
      </w:tr>
      <w:tr w14:paraId="4E09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052" w:type="dxa"/>
          </w:tcPr>
          <w:p w14:paraId="4954651E">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3B25F10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Detectar errores temprano, facilitando la depuración, permitiendo refactorizaciones seguras, mejorando la calidad y mantenibilidad del software, y sirviendo como documentación viva del código</w:t>
            </w:r>
          </w:p>
        </w:tc>
      </w:tr>
    </w:tbl>
    <w:p w14:paraId="64349323">
      <w:pPr>
        <w:ind w:left="0" w:leftChars="0" w:firstLine="0" w:firstLineChars="0"/>
        <w:rPr>
          <w:rFonts w:hint="default"/>
          <w:lang w:val="es-VE"/>
        </w:rPr>
      </w:pPr>
    </w:p>
    <w:p w14:paraId="7A78F9FA">
      <w:pPr>
        <w:ind w:left="0" w:leftChars="0" w:firstLine="0" w:firstLineChars="0"/>
        <w:rPr>
          <w:rFonts w:hint="default"/>
          <w:lang w:val="es-VE"/>
        </w:rPr>
      </w:pPr>
    </w:p>
    <w:p w14:paraId="688B2618">
      <w:pPr>
        <w:ind w:left="0" w:leftChars="0" w:firstLine="0" w:firstLineChars="0"/>
        <w:rPr>
          <w:rFonts w:hint="default"/>
          <w:lang w:val="es-VE"/>
        </w:rPr>
      </w:pPr>
    </w:p>
    <w:p w14:paraId="3562D9C7">
      <w:pPr>
        <w:ind w:left="0" w:leftChars="0" w:firstLine="0" w:firstLineChars="0"/>
        <w:rPr>
          <w:rFonts w:hint="default"/>
          <w:lang w:val="es-VE"/>
        </w:rPr>
      </w:pPr>
    </w:p>
    <w:p w14:paraId="28D1BB59">
      <w:pPr>
        <w:ind w:left="0" w:leftChars="0" w:firstLine="0" w:firstLineChars="0"/>
        <w:rPr>
          <w:rFonts w:hint="default"/>
          <w:lang w:val="es-VE"/>
        </w:rPr>
      </w:pPr>
    </w:p>
    <w:p w14:paraId="703621AE">
      <w:pPr>
        <w:ind w:left="0" w:leftChars="0" w:firstLine="0" w:firstLineChars="0"/>
        <w:rPr>
          <w:rFonts w:hint="default"/>
          <w:lang w:val="es-VE"/>
        </w:rPr>
      </w:pPr>
    </w:p>
    <w:p w14:paraId="00F158EC">
      <w:pPr>
        <w:ind w:left="0" w:leftChars="0" w:firstLine="0" w:firstLineChars="0"/>
        <w:rPr>
          <w:rFonts w:hint="default"/>
          <w:lang w:val="es-VE"/>
        </w:rPr>
      </w:pPr>
    </w:p>
    <w:p w14:paraId="3CE6E7C8">
      <w:pPr>
        <w:ind w:left="0" w:leftChars="0" w:firstLine="0" w:firstLineChars="0"/>
        <w:rPr>
          <w:rFonts w:hint="default"/>
          <w:lang w:val="es-VE"/>
        </w:rPr>
      </w:pPr>
    </w:p>
    <w:p w14:paraId="402CDB45">
      <w:pPr>
        <w:ind w:left="0" w:leftChars="0" w:firstLine="0" w:firstLineChars="0"/>
        <w:rPr>
          <w:rFonts w:hint="default"/>
          <w:lang w:val="es-VE"/>
        </w:rPr>
      </w:pPr>
    </w:p>
    <w:p w14:paraId="60297E7B">
      <w:pPr>
        <w:ind w:left="0" w:leftChars="0" w:firstLine="0" w:firstLineChars="0"/>
        <w:rPr>
          <w:rFonts w:hint="default"/>
          <w:b/>
          <w:bCs/>
          <w:lang w:val="es-VE"/>
        </w:rPr>
      </w:pPr>
      <w:r>
        <w:rPr>
          <w:rFonts w:hint="default"/>
          <w:b/>
          <w:bCs/>
          <w:lang w:val="es-VE"/>
        </w:rPr>
        <w:t>REQUERIMIENTOS FUNCIONALES</w:t>
      </w:r>
    </w:p>
    <w:p w14:paraId="67FBD68B">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1</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Uso de roles de usuarios que incluya usuario administrados y usuario común.</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24CC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21408BBE">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73D54A2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6B899E0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3F1049B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74A6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6FC4ECF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4720504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6CE1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477FEE2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3AE246C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Roles de usuario</w:t>
            </w:r>
          </w:p>
        </w:tc>
      </w:tr>
      <w:tr w14:paraId="2F58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1E758255">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192E78E8">
            <w:pPr>
              <w:keepNext w:val="0"/>
              <w:keepLines w:val="0"/>
              <w:pageBreakBefore w:val="0"/>
              <w:widowControl/>
              <w:numPr>
                <w:ilvl w:val="0"/>
                <w:numId w:val="11"/>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El Admin puede eliminar/modificar usuarios</w:t>
            </w:r>
          </w:p>
          <w:p w14:paraId="70688BEE">
            <w:pPr>
              <w:keepNext w:val="0"/>
              <w:keepLines w:val="0"/>
              <w:pageBreakBefore w:val="0"/>
              <w:widowControl/>
              <w:numPr>
                <w:ilvl w:val="0"/>
                <w:numId w:val="11"/>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El Usuario común solo puede ver sus propios intinerarios</w:t>
            </w:r>
          </w:p>
        </w:tc>
      </w:tr>
    </w:tbl>
    <w:p w14:paraId="3F2CA281">
      <w:pPr>
        <w:ind w:left="0" w:leftChars="0" w:firstLine="0" w:firstLineChars="0"/>
        <w:rPr>
          <w:rFonts w:hint="default"/>
          <w:b/>
          <w:bCs/>
          <w:lang w:val="es-VE"/>
        </w:rPr>
      </w:pPr>
    </w:p>
    <w:p w14:paraId="425F3C5A">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2</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Registrarse como nuevo usuario.</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11B3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358D785D">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05C15C6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390374F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624091C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2DF9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46AC120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0AAC453B">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025C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rPr>
        <w:tc>
          <w:tcPr>
            <w:tcW w:w="2052" w:type="dxa"/>
          </w:tcPr>
          <w:p w14:paraId="43AC863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611FBC9E">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Registro de nuevos usuarios</w:t>
            </w:r>
          </w:p>
        </w:tc>
      </w:tr>
      <w:tr w14:paraId="46898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6ABF0C9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3F28DAC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 xml:space="preserve">Los usuarios deberán ingresar un nombre de usuario, correo y contraseña como campos obligatorios. </w:t>
            </w:r>
          </w:p>
        </w:tc>
      </w:tr>
    </w:tbl>
    <w:p w14:paraId="7442AAE2">
      <w:pPr>
        <w:ind w:left="0" w:leftChars="0" w:firstLine="0" w:firstLineChars="0"/>
        <w:rPr>
          <w:rFonts w:hint="default"/>
          <w:b/>
          <w:bCs/>
          <w:lang w:val="es-VE"/>
        </w:rPr>
      </w:pPr>
    </w:p>
    <w:p w14:paraId="53E182E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3</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Selección de intereses.</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273D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2EC23FE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43921975">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3729BEA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5F37724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1FBD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538078A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4DDCAD0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3EDD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rPr>
        <w:tc>
          <w:tcPr>
            <w:tcW w:w="2052" w:type="dxa"/>
          </w:tcPr>
          <w:p w14:paraId="1DC4BD7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76AAF2F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Selección de interses</w:t>
            </w:r>
          </w:p>
        </w:tc>
      </w:tr>
      <w:tr w14:paraId="0908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2695A19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4AC7A36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Los usuarios deberán seleccionar los diversos intereses para asociarlos a su perfil. Esto facilitará el trabajo a la AI para determinar los posibles lugares “turísticos” que el usuario le gustaría visitar.</w:t>
            </w:r>
          </w:p>
        </w:tc>
      </w:tr>
    </w:tbl>
    <w:p w14:paraId="29E8478E">
      <w:pPr>
        <w:ind w:left="0" w:leftChars="0" w:firstLine="0" w:firstLineChars="0"/>
        <w:rPr>
          <w:rFonts w:hint="default"/>
          <w:b/>
          <w:bCs/>
          <w:lang w:val="es-VE"/>
        </w:rPr>
      </w:pPr>
    </w:p>
    <w:p w14:paraId="4AEAF44A">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4</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Creación de itinerarios de viaje con ayuda de la AI.</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68BE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7A9B9B9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05AACB7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2796E3D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28E9E2E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450D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7E5042C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03ADC15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0B9D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3643892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3BB4845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Creación AI</w:t>
            </w:r>
          </w:p>
        </w:tc>
      </w:tr>
      <w:tr w14:paraId="30F2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0923C56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49AEF09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 xml:space="preserve">Define la interacción del usuario con la AI </w:t>
            </w:r>
          </w:p>
        </w:tc>
      </w:tr>
    </w:tbl>
    <w:p w14:paraId="5E44619B">
      <w:pPr>
        <w:ind w:left="0" w:leftChars="0" w:firstLine="0" w:firstLineChars="0"/>
        <w:rPr>
          <w:rFonts w:hint="default"/>
          <w:b/>
          <w:bCs/>
          <w:lang w:val="es-VE"/>
        </w:rPr>
      </w:pPr>
    </w:p>
    <w:p w14:paraId="41E8C7C4">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4.1</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Definición de parámetros de viaje.</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4DF1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4926CB4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6089AC4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248F049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65B66D95">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634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3FADA49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2B6337E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5403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25D6AD1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05008B6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Definición de parámetros</w:t>
            </w:r>
          </w:p>
        </w:tc>
      </w:tr>
      <w:tr w14:paraId="3CAA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1EDA4FDB">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511CC385">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El usuario deberá llenar un formulario que indiqué, lugar de estadía y tiempo de estadía (fecha y hora de llegada y de regreso al lugar que visita), así como especificar donde estará residido.</w:t>
            </w:r>
          </w:p>
        </w:tc>
      </w:tr>
    </w:tbl>
    <w:p w14:paraId="25D2F857">
      <w:pPr>
        <w:ind w:left="0" w:leftChars="0" w:firstLine="0" w:firstLineChars="0"/>
        <w:rPr>
          <w:rFonts w:hint="default"/>
          <w:b/>
          <w:bCs/>
          <w:lang w:val="es-VE"/>
        </w:rPr>
      </w:pPr>
    </w:p>
    <w:p w14:paraId="75E5EBF1">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4.2</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Funcionamiento de la AI.</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4871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523859D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275051A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2F623C51">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2958B6D2">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12E7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6D2359BB">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0E8DFC1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00A0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7725B77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19DF803E">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Funcionamiento AI</w:t>
            </w:r>
          </w:p>
        </w:tc>
      </w:tr>
      <w:tr w14:paraId="7C37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2959F10B">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22F0C380">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En base a la información proporcionada en RF-04.1 la AI determinará los posibles lugares a los que visitar, por cuanto tiempo, en cuanto tiempo, que fechas y que horas, tomando en cuenta las distancias entre un lugar y otro, y los horarios de atención de cada lugar.</w:t>
            </w:r>
          </w:p>
        </w:tc>
      </w:tr>
    </w:tbl>
    <w:p w14:paraId="6D6AB0B6">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4.3</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Resultado.</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6C8F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36E59C7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0498A01D">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164C289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675D343E">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0770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2052" w:type="dxa"/>
          </w:tcPr>
          <w:p w14:paraId="24119BB2">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59FF00B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242F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20F349ED">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12B21DC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Resultado</w:t>
            </w:r>
          </w:p>
        </w:tc>
      </w:tr>
      <w:tr w14:paraId="4D688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441A3B09">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75BE53C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 xml:space="preserve">Una vez concluido el proceso de RF-04.2, la AI generará </w:t>
            </w:r>
            <w:r>
              <w:rPr>
                <w:rFonts w:hint="default" w:eastAsia="Calibri"/>
                <w:b w:val="0"/>
                <w:bCs w:val="0"/>
                <w:i w:val="0"/>
                <w:iCs w:val="0"/>
                <w:sz w:val="20"/>
                <w:szCs w:val="20"/>
                <w:vertAlign w:val="baseline"/>
                <w:lang w:val="en-US" w:eastAsia="en-US"/>
              </w:rPr>
              <w:t xml:space="preserve">un </w:t>
            </w:r>
            <w:r>
              <w:rPr>
                <w:rFonts w:hint="default" w:eastAsia="Calibri"/>
                <w:b w:val="0"/>
                <w:bCs w:val="0"/>
                <w:i w:val="0"/>
                <w:iCs w:val="0"/>
                <w:sz w:val="20"/>
                <w:szCs w:val="20"/>
                <w:vertAlign w:val="baseline"/>
                <w:lang w:val="es-VE" w:eastAsia="en-US"/>
              </w:rPr>
              <w:t>itinerario el cual</w:t>
            </w:r>
            <w:r>
              <w:rPr>
                <w:rFonts w:hint="default" w:eastAsia="Calibri"/>
                <w:b w:val="0"/>
                <w:bCs w:val="0"/>
                <w:i w:val="0"/>
                <w:iCs w:val="0"/>
                <w:sz w:val="20"/>
                <w:szCs w:val="20"/>
                <w:vertAlign w:val="baseline"/>
                <w:lang w:val="en-US" w:eastAsia="en-US"/>
              </w:rPr>
              <w:t xml:space="preserve"> </w:t>
            </w:r>
            <w:r>
              <w:rPr>
                <w:rFonts w:hint="default" w:eastAsia="Calibri"/>
                <w:b w:val="0"/>
                <w:bCs w:val="0"/>
                <w:i w:val="0"/>
                <w:iCs w:val="0"/>
                <w:sz w:val="20"/>
                <w:szCs w:val="20"/>
                <w:vertAlign w:val="baseline"/>
                <w:lang w:val="es-VE" w:eastAsia="en-US"/>
              </w:rPr>
              <w:t>será mostrad</w:t>
            </w:r>
            <w:r>
              <w:rPr>
                <w:rFonts w:hint="default" w:eastAsia="Calibri"/>
                <w:b w:val="0"/>
                <w:bCs w:val="0"/>
                <w:i w:val="0"/>
                <w:iCs w:val="0"/>
                <w:sz w:val="20"/>
                <w:szCs w:val="20"/>
                <w:vertAlign w:val="baseline"/>
                <w:lang w:val="en-US" w:eastAsia="en-US"/>
              </w:rPr>
              <w:t>o</w:t>
            </w:r>
            <w:r>
              <w:rPr>
                <w:rFonts w:hint="default" w:eastAsia="Calibri"/>
                <w:b w:val="0"/>
                <w:bCs w:val="0"/>
                <w:i w:val="0"/>
                <w:iCs w:val="0"/>
                <w:sz w:val="20"/>
                <w:szCs w:val="20"/>
                <w:vertAlign w:val="baseline"/>
                <w:lang w:val="es-VE" w:eastAsia="en-US"/>
              </w:rPr>
              <w:t xml:space="preserve"> en un </w:t>
            </w:r>
            <w:r>
              <w:rPr>
                <w:rFonts w:hint="default" w:eastAsia="Calibri"/>
                <w:b w:val="0"/>
                <w:bCs w:val="0"/>
                <w:i w:val="0"/>
                <w:iCs w:val="0"/>
                <w:sz w:val="20"/>
                <w:szCs w:val="20"/>
                <w:vertAlign w:val="baseline"/>
                <w:lang w:val="en-US" w:eastAsia="en-US"/>
              </w:rPr>
              <w:t>forma de acorde</w:t>
            </w:r>
            <w:r>
              <w:rPr>
                <w:rFonts w:hint="default" w:eastAsia="Calibri"/>
                <w:b w:val="0"/>
                <w:bCs w:val="0"/>
                <w:i w:val="0"/>
                <w:iCs w:val="0"/>
                <w:sz w:val="20"/>
                <w:szCs w:val="20"/>
                <w:vertAlign w:val="baseline"/>
                <w:lang w:val="es-VE" w:eastAsia="en-US"/>
              </w:rPr>
              <w:t xml:space="preserve">ón. </w:t>
            </w:r>
          </w:p>
        </w:tc>
      </w:tr>
    </w:tbl>
    <w:p w14:paraId="4B95CD4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t>RF-0</w:t>
      </w:r>
      <w:r>
        <w:rPr>
          <w:rFonts w:hint="default" w:eastAsia="Arial" w:cs="Arial"/>
          <w:b/>
          <w:bCs/>
          <w:caps w:val="0"/>
          <w:sz w:val="24"/>
          <w:szCs w:val="24"/>
          <w:lang w:val="es-VE" w:eastAsia="en-US" w:bidi="ar-SA"/>
        </w:rPr>
        <w:t>5</w:t>
      </w:r>
      <w:r>
        <w:rPr>
          <w:rFonts w:hint="default" w:ascii="Arial" w:hAnsi="Arial" w:eastAsia="Arial" w:cs="Arial"/>
          <w:b/>
          <w:bCs/>
          <w:caps w:val="0"/>
          <w:sz w:val="24"/>
          <w:szCs w:val="24"/>
          <w:lang w:val="es-VE" w:eastAsia="en-US" w:bidi="ar-SA"/>
        </w:rPr>
        <w:t xml:space="preserve"> </w:t>
      </w:r>
      <w:r>
        <w:rPr>
          <w:rFonts w:hint="default" w:eastAsia="Arial" w:cs="Arial"/>
          <w:b/>
          <w:bCs/>
          <w:caps w:val="0"/>
          <w:sz w:val="24"/>
          <w:szCs w:val="24"/>
          <w:lang w:val="es-VE" w:eastAsia="en-US" w:bidi="ar-SA"/>
        </w:rPr>
        <w:t>Registro histórico de itinerarios generados por el usuario.</w:t>
      </w:r>
    </w:p>
    <w:tbl>
      <w:tblPr>
        <w:tblStyle w:val="111"/>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178"/>
        <w:gridCol w:w="2178"/>
        <w:gridCol w:w="2070"/>
      </w:tblGrid>
      <w:tr w14:paraId="20E8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52" w:type="dxa"/>
            <w:vAlign w:val="center"/>
          </w:tcPr>
          <w:p w14:paraId="5787F276">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ID:</w:t>
            </w:r>
          </w:p>
        </w:tc>
        <w:tc>
          <w:tcPr>
            <w:tcW w:w="2178" w:type="dxa"/>
            <w:vAlign w:val="center"/>
          </w:tcPr>
          <w:p w14:paraId="183CE8E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RF-01</w:t>
            </w:r>
          </w:p>
        </w:tc>
        <w:tc>
          <w:tcPr>
            <w:tcW w:w="2178" w:type="dxa"/>
            <w:vAlign w:val="center"/>
          </w:tcPr>
          <w:p w14:paraId="4452B294">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bCs/>
                <w:i w:val="0"/>
                <w:iCs w:val="0"/>
                <w:sz w:val="20"/>
                <w:szCs w:val="20"/>
                <w:vertAlign w:val="baseline"/>
                <w:lang w:val="es-VE" w:eastAsia="en-US"/>
              </w:rPr>
              <w:t>Prioridad:</w:t>
            </w:r>
          </w:p>
        </w:tc>
        <w:tc>
          <w:tcPr>
            <w:tcW w:w="2070" w:type="dxa"/>
            <w:vAlign w:val="center"/>
          </w:tcPr>
          <w:p w14:paraId="4F374F08">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Alta</w:t>
            </w:r>
          </w:p>
        </w:tc>
      </w:tr>
      <w:tr w14:paraId="279D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2052" w:type="dxa"/>
          </w:tcPr>
          <w:p w14:paraId="0881C13C">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Responsable:</w:t>
            </w:r>
          </w:p>
        </w:tc>
        <w:tc>
          <w:tcPr>
            <w:tcW w:w="6426" w:type="dxa"/>
            <w:gridSpan w:val="3"/>
          </w:tcPr>
          <w:p w14:paraId="2A74BAC3">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Francisco Javier Moreno Martínez</w:t>
            </w:r>
          </w:p>
        </w:tc>
      </w:tr>
      <w:tr w14:paraId="60B4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3F0BD8B7">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bCs/>
                <w:i w:val="0"/>
                <w:iCs w:val="0"/>
                <w:sz w:val="20"/>
                <w:szCs w:val="20"/>
                <w:vertAlign w:val="baseline"/>
                <w:lang w:val="es-VE" w:eastAsia="en-US"/>
              </w:rPr>
            </w:pPr>
            <w:r>
              <w:rPr>
                <w:rFonts w:hint="default" w:eastAsia="Calibri"/>
                <w:b/>
                <w:bCs/>
                <w:i w:val="0"/>
                <w:iCs w:val="0"/>
                <w:sz w:val="20"/>
                <w:szCs w:val="20"/>
                <w:vertAlign w:val="baseline"/>
                <w:lang w:val="es-VE" w:eastAsia="en-US"/>
              </w:rPr>
              <w:t>Descripción:</w:t>
            </w:r>
          </w:p>
        </w:tc>
        <w:tc>
          <w:tcPr>
            <w:tcW w:w="6426" w:type="dxa"/>
            <w:gridSpan w:val="3"/>
          </w:tcPr>
          <w:p w14:paraId="43C45B4F">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 xml:space="preserve">Auditoria de datos. </w:t>
            </w:r>
          </w:p>
        </w:tc>
      </w:tr>
      <w:tr w14:paraId="5B39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052" w:type="dxa"/>
          </w:tcPr>
          <w:p w14:paraId="5707BB42">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p>
        </w:tc>
        <w:tc>
          <w:tcPr>
            <w:tcW w:w="6426" w:type="dxa"/>
            <w:gridSpan w:val="3"/>
          </w:tcPr>
          <w:p w14:paraId="059FF70A">
            <w:pPr>
              <w:keepNext w:val="0"/>
              <w:keepLines w:val="0"/>
              <w:pageBreakBefore w:val="0"/>
              <w:widowControl/>
              <w:numPr>
                <w:ilvl w:val="0"/>
                <w:numId w:val="0"/>
              </w:numPr>
              <w:tabs>
                <w:tab w:val="left" w:pos="240"/>
              </w:tabs>
              <w:kinsoku/>
              <w:wordWrap/>
              <w:overflowPunct/>
              <w:topLinePunct w:val="0"/>
              <w:autoSpaceDE/>
              <w:autoSpaceDN/>
              <w:bidi w:val="0"/>
              <w:adjustRightInd/>
              <w:snapToGrid/>
              <w:spacing w:before="0" w:beforeLines="0" w:after="0" w:afterLines="0" w:line="240" w:lineRule="auto"/>
              <w:jc w:val="both"/>
              <w:textAlignment w:val="auto"/>
              <w:rPr>
                <w:rFonts w:hint="default" w:eastAsia="Calibri"/>
                <w:b w:val="0"/>
                <w:bCs w:val="0"/>
                <w:i w:val="0"/>
                <w:iCs w:val="0"/>
                <w:sz w:val="20"/>
                <w:szCs w:val="20"/>
                <w:vertAlign w:val="baseline"/>
                <w:lang w:val="es-VE" w:eastAsia="en-US"/>
              </w:rPr>
            </w:pPr>
            <w:r>
              <w:rPr>
                <w:rFonts w:hint="default" w:eastAsia="Calibri"/>
                <w:b w:val="0"/>
                <w:bCs w:val="0"/>
                <w:i w:val="0"/>
                <w:iCs w:val="0"/>
                <w:sz w:val="20"/>
                <w:szCs w:val="20"/>
                <w:vertAlign w:val="baseline"/>
                <w:lang w:val="es-VE" w:eastAsia="en-US"/>
              </w:rPr>
              <w:t>Los itinerarios creados por la AI como se describen en el RF-04, serán registrados y asociados al usuario que los creo para que este pueda acceder a ellos en cualquier momento. El usuario debe poder eliminar los itinerarios de su registro histórico.</w:t>
            </w:r>
          </w:p>
        </w:tc>
      </w:tr>
    </w:tbl>
    <w:p w14:paraId="566719F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3F46D511">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03C86823">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30C0F1E8">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6D0D910C">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2DCCEC35">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64FB31A0">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0B21DC27">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6C33982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20DD7C2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2D40560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679CDAE2">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2A49C43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160D02DD">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eastAsia="Arial" w:cs="Arial"/>
          <w:b/>
          <w:bCs/>
          <w:caps w:val="0"/>
          <w:sz w:val="24"/>
          <w:szCs w:val="24"/>
          <w:lang w:val="es-VE" w:eastAsia="en-US" w:bidi="ar-SA"/>
        </w:rPr>
      </w:pPr>
    </w:p>
    <w:p w14:paraId="539CE80E">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eastAsia="Arial" w:cs="Arial"/>
          <w:b/>
          <w:bCs/>
          <w:caps w:val="0"/>
          <w:sz w:val="24"/>
          <w:szCs w:val="24"/>
          <w:lang w:val="es-VE" w:eastAsia="en-US" w:bidi="ar-SA"/>
        </w:rPr>
        <w:t>RF ? Opción para hacer seguimiento de un itinerario. (Posterior a funcionamiento principal con AI para generar itinerarios)</w:t>
      </w:r>
      <w:r>
        <w:rPr>
          <w:rFonts w:hint="default" w:eastAsia="Arial" w:cs="Arial"/>
          <w:b/>
          <w:bCs/>
          <w:caps w:val="0"/>
          <w:sz w:val="24"/>
          <w:szCs w:val="24"/>
          <w:lang w:val="es-VE" w:eastAsia="en-US" w:bidi="ar-SA"/>
        </w:rPr>
        <w:br w:type="textWrapping"/>
      </w:r>
      <w:r>
        <w:rPr>
          <w:rFonts w:hint="default" w:eastAsia="Arial" w:cs="Arial"/>
          <w:b/>
          <w:bCs/>
          <w:caps w:val="0"/>
          <w:sz w:val="24"/>
          <w:szCs w:val="24"/>
          <w:lang w:val="es-VE" w:eastAsia="en-US" w:bidi="ar-SA"/>
        </w:rPr>
        <w:t xml:space="preserve">// la idea es que si le da click a la opción de seguir itinerario a uno de los itinerarios, este le habilite una vista que muestra la tarjeta del día y las actividades que debe estar realizando y las que podría realizar en el futuro inmediato. Algo como esto: </w:t>
      </w:r>
    </w:p>
    <w:p w14:paraId="42A23794">
      <w:pPr>
        <w:keepNext w:val="0"/>
        <w:keepLines w:val="0"/>
        <w:pageBreakBefore w:val="0"/>
        <w:widowControl/>
        <w:kinsoku/>
        <w:wordWrap/>
        <w:overflowPunct/>
        <w:topLinePunct w:val="0"/>
        <w:autoSpaceDE/>
        <w:autoSpaceDN/>
        <w:bidi w:val="0"/>
        <w:adjustRightInd/>
        <w:snapToGrid/>
        <w:spacing w:before="150" w:beforeLines="150" w:after="0" w:afterLines="0" w:line="240" w:lineRule="auto"/>
        <w:ind w:firstLine="0" w:firstLineChars="0"/>
        <w:jc w:val="both"/>
        <w:textAlignment w:val="auto"/>
        <w:outlineLvl w:val="0"/>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drawing>
          <wp:anchor distT="0" distB="0" distL="114300" distR="114300" simplePos="0" relativeHeight="251659264" behindDoc="0" locked="0" layoutInCell="1" allowOverlap="1">
            <wp:simplePos x="0" y="0"/>
            <wp:positionH relativeFrom="column">
              <wp:posOffset>0</wp:posOffset>
            </wp:positionH>
            <wp:positionV relativeFrom="paragraph">
              <wp:posOffset>228600</wp:posOffset>
            </wp:positionV>
            <wp:extent cx="5266690" cy="2962910"/>
            <wp:effectExtent l="0" t="0" r="10160" b="8890"/>
            <wp:wrapTopAndBottom/>
            <wp:docPr id="1" name="Picture 1" descr="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j"/>
                    <pic:cNvPicPr>
                      <a:picLocks noChangeAspect="1"/>
                    </pic:cNvPicPr>
                  </pic:nvPicPr>
                  <pic:blipFill>
                    <a:blip r:embed="rId6"/>
                    <a:stretch>
                      <a:fillRect/>
                    </a:stretch>
                  </pic:blipFill>
                  <pic:spPr>
                    <a:xfrm>
                      <a:off x="0" y="0"/>
                      <a:ext cx="5266690" cy="2962910"/>
                    </a:xfrm>
                    <a:prstGeom prst="rect">
                      <a:avLst/>
                    </a:prstGeom>
                  </pic:spPr>
                </pic:pic>
              </a:graphicData>
            </a:graphic>
          </wp:anchor>
        </w:drawing>
      </w:r>
    </w:p>
    <w:p w14:paraId="37E4EA9C">
      <w:pPr>
        <w:rPr>
          <w:rFonts w:hint="default" w:ascii="Arial" w:hAnsi="Arial" w:eastAsia="Arial" w:cs="Arial"/>
          <w:b/>
          <w:bCs/>
          <w:caps w:val="0"/>
          <w:sz w:val="24"/>
          <w:szCs w:val="24"/>
          <w:lang w:val="es-VE" w:eastAsia="en-US" w:bidi="ar-SA"/>
        </w:rPr>
      </w:pPr>
      <w:r>
        <w:rPr>
          <w:rFonts w:hint="default" w:ascii="Arial" w:hAnsi="Arial" w:eastAsia="Arial" w:cs="Arial"/>
          <w:b/>
          <w:bCs/>
          <w:caps w:val="0"/>
          <w:sz w:val="24"/>
          <w:szCs w:val="24"/>
          <w:lang w:val="es-VE" w:eastAsia="en-US" w:bidi="ar-SA"/>
        </w:rPr>
        <w:br w:type="page"/>
      </w:r>
    </w:p>
    <w:p w14:paraId="2A11E078">
      <w:pPr>
        <w:bidi w:val="0"/>
        <w:ind w:left="0" w:leftChars="0" w:firstLine="0" w:firstLineChars="0"/>
        <w:jc w:val="center"/>
        <w:rPr>
          <w:rFonts w:hint="default"/>
          <w:b/>
          <w:bCs/>
          <w:lang w:val="es-VE" w:eastAsia="en-US"/>
        </w:rPr>
      </w:pPr>
      <w:r>
        <w:rPr>
          <w:rFonts w:hint="default"/>
          <w:b/>
          <w:bCs/>
          <w:lang w:val="es-VE" w:eastAsia="en-US"/>
        </w:rPr>
        <w:t>DISEÑO DE INTERFACES DE USUARIO.</w:t>
      </w:r>
    </w:p>
    <w:p w14:paraId="3059CE50">
      <w:pPr>
        <w:bidi w:val="0"/>
        <w:ind w:left="0" w:leftChars="0" w:firstLine="0" w:firstLineChars="0"/>
        <w:rPr>
          <w:rFonts w:hint="default"/>
          <w:lang w:val="es-VE" w:eastAsia="en-US"/>
        </w:rPr>
      </w:pPr>
    </w:p>
    <w:p w14:paraId="3240EAFB">
      <w:pPr>
        <w:bidi w:val="0"/>
        <w:ind w:left="0" w:leftChars="0" w:firstLine="0" w:firstLineChars="0"/>
        <w:rPr>
          <w:rFonts w:hint="default"/>
          <w:b/>
          <w:bCs/>
          <w:lang w:val="es-VE" w:eastAsia="en-US"/>
        </w:rPr>
      </w:pPr>
      <w:r>
        <w:rPr>
          <w:rFonts w:hint="default"/>
          <w:b/>
          <w:bCs/>
          <w:lang w:val="es-VE" w:eastAsia="en-US"/>
        </w:rPr>
        <w:t>Paleta de colores:</w:t>
      </w:r>
    </w:p>
    <w:p w14:paraId="3454269C">
      <w:pPr>
        <w:bidi w:val="0"/>
        <w:ind w:left="0" w:leftChars="0" w:firstLine="0" w:firstLineChars="0"/>
        <w:rPr>
          <w:rFonts w:hint="default"/>
          <w:sz w:val="22"/>
          <w:szCs w:val="18"/>
          <w:lang w:val="es-VE" w:eastAsia="en-US"/>
        </w:rPr>
      </w:pPr>
      <w:r>
        <w:rPr>
          <w:rFonts w:hint="default"/>
          <w:sz w:val="22"/>
          <w:szCs w:val="18"/>
          <w:lang w:val="es-VE" w:eastAsia="en-US"/>
        </w:rPr>
        <w:t>Se hizo uso de la herramienta Coolors para:</w:t>
      </w:r>
    </w:p>
    <w:p w14:paraId="2FEA22CB">
      <w:pPr>
        <w:numPr>
          <w:ilvl w:val="0"/>
          <w:numId w:val="12"/>
        </w:numPr>
        <w:bidi w:val="0"/>
        <w:ind w:left="418" w:leftChars="0" w:hanging="418" w:firstLineChars="0"/>
        <w:rPr>
          <w:rFonts w:hint="default"/>
          <w:sz w:val="22"/>
          <w:szCs w:val="18"/>
          <w:lang w:val="es-VE" w:eastAsia="en-US"/>
        </w:rPr>
      </w:pPr>
      <w:r>
        <w:rPr>
          <w:rFonts w:hint="default"/>
          <w:sz w:val="22"/>
          <w:szCs w:val="18"/>
          <w:lang w:val="es-VE" w:eastAsia="en-US"/>
        </w:rPr>
        <w:t xml:space="preserve">Visualización de la paleta de colores. </w:t>
      </w:r>
    </w:p>
    <w:p w14:paraId="34DFEB53">
      <w:pPr>
        <w:numPr>
          <w:ilvl w:val="0"/>
          <w:numId w:val="12"/>
        </w:numPr>
        <w:bidi w:val="0"/>
        <w:ind w:left="418" w:leftChars="0" w:hanging="418" w:firstLineChars="0"/>
        <w:rPr>
          <w:rFonts w:hint="default"/>
          <w:sz w:val="22"/>
          <w:szCs w:val="18"/>
          <w:lang w:val="es-VE" w:eastAsia="en-US"/>
        </w:rPr>
      </w:pPr>
      <w:r>
        <w:rPr>
          <w:rFonts w:hint="default"/>
          <w:sz w:val="22"/>
          <w:szCs w:val="18"/>
          <w:lang w:val="es-VE" w:eastAsia="en-US"/>
        </w:rPr>
        <w:t>Determinación de contrastes.</w:t>
      </w:r>
    </w:p>
    <w:p w14:paraId="1AFA9A69">
      <w:pPr>
        <w:numPr>
          <w:ilvl w:val="0"/>
          <w:numId w:val="12"/>
        </w:numPr>
        <w:bidi w:val="0"/>
        <w:ind w:left="418" w:leftChars="0" w:hanging="418" w:firstLineChars="0"/>
        <w:rPr>
          <w:rFonts w:hint="default"/>
          <w:sz w:val="22"/>
          <w:szCs w:val="18"/>
          <w:lang w:val="es-VE" w:eastAsia="en-US"/>
        </w:rPr>
      </w:pPr>
      <w:r>
        <w:rPr>
          <w:rFonts w:hint="default"/>
          <w:sz w:val="22"/>
          <w:szCs w:val="18"/>
          <w:lang w:val="es-VE" w:eastAsia="en-US"/>
        </w:rPr>
        <w:t>Estandarización.</w:t>
      </w:r>
    </w:p>
    <w:p w14:paraId="7A4FF1C1">
      <w:pPr>
        <w:numPr>
          <w:ilvl w:val="0"/>
          <w:numId w:val="0"/>
        </w:numPr>
        <w:bidi w:val="0"/>
        <w:spacing w:line="360" w:lineRule="auto"/>
        <w:jc w:val="both"/>
        <w:rPr>
          <w:rFonts w:hint="default"/>
          <w:lang w:val="es-VE" w:eastAsia="en-US"/>
        </w:rPr>
      </w:pPr>
    </w:p>
    <w:p w14:paraId="642B37DE">
      <w:pPr>
        <w:numPr>
          <w:ilvl w:val="0"/>
          <w:numId w:val="0"/>
        </w:numPr>
        <w:bidi w:val="0"/>
        <w:spacing w:line="360" w:lineRule="auto"/>
        <w:jc w:val="both"/>
        <w:rPr>
          <w:rFonts w:hint="default"/>
          <w:b/>
          <w:bCs/>
          <w:lang w:val="es-VE" w:eastAsia="en-US"/>
        </w:rPr>
      </w:pPr>
      <w:r>
        <w:rPr>
          <w:rFonts w:hint="default"/>
          <w:b/>
          <w:bCs/>
          <w:lang w:val="es-VE" w:eastAsia="en-US"/>
        </w:rPr>
        <w:t>Selección de colores:</w:t>
      </w:r>
    </w:p>
    <w:p w14:paraId="33EC6F14">
      <w:pPr>
        <w:numPr>
          <w:ilvl w:val="0"/>
          <w:numId w:val="0"/>
        </w:numPr>
        <w:bidi w:val="0"/>
        <w:spacing w:line="360" w:lineRule="auto"/>
        <w:jc w:val="both"/>
        <w:rPr>
          <w:rFonts w:hint="default"/>
          <w:lang w:val="es-VE" w:eastAsia="en-US"/>
        </w:rPr>
      </w:pPr>
      <w:r>
        <w:rPr>
          <w:rFonts w:hint="default"/>
          <w:sz w:val="22"/>
          <w:szCs w:val="18"/>
          <w:lang w:val="es-VE" w:eastAsia="en-US"/>
        </w:rPr>
        <w:t>Se hizo uso de Gemini 3 pro con la herramienta Banana para la creación del logotipo de MayTravell. En base a este logotipo, fue diseñada la paleta de colores a utilizar definida a continuación</w:t>
      </w:r>
      <w:r>
        <w:rPr>
          <w:rFonts w:hint="default"/>
          <w:lang w:val="es-VE" w:eastAsia="en-US"/>
        </w:rPr>
        <w:t xml:space="preserve">: </w:t>
      </w:r>
    </w:p>
    <w:p w14:paraId="0C8C2570">
      <w:pPr>
        <w:numPr>
          <w:ilvl w:val="0"/>
          <w:numId w:val="0"/>
        </w:numPr>
        <w:bidi w:val="0"/>
        <w:spacing w:line="360" w:lineRule="auto"/>
        <w:jc w:val="both"/>
        <w:rPr>
          <w:rFonts w:hint="default"/>
          <w:lang w:val="es-VE" w:eastAsia="en-US"/>
        </w:rPr>
      </w:pPr>
    </w:p>
    <w:p w14:paraId="593DD856">
      <w:pPr>
        <w:numPr>
          <w:ilvl w:val="0"/>
          <w:numId w:val="13"/>
        </w:numPr>
        <w:bidi w:val="0"/>
        <w:spacing w:line="360" w:lineRule="auto"/>
        <w:ind w:left="418" w:leftChars="0" w:hanging="418" w:firstLineChars="0"/>
        <w:jc w:val="both"/>
        <w:rPr>
          <w:rFonts w:hint="default"/>
          <w:sz w:val="22"/>
          <w:szCs w:val="18"/>
          <w:lang w:val="es-VE" w:eastAsia="en-US"/>
        </w:rPr>
      </w:pPr>
      <w:r>
        <w:rPr>
          <w:rFonts w:hint="default"/>
          <w:b/>
          <w:bCs/>
          <w:sz w:val="22"/>
          <w:szCs w:val="18"/>
          <w:lang w:val="es-VE" w:eastAsia="en-US"/>
        </w:rPr>
        <w:t>Azul acero (#5EA4CB)</w:t>
      </w:r>
      <w:r>
        <w:rPr>
          <w:rFonts w:hint="default"/>
          <w:sz w:val="22"/>
          <w:szCs w:val="18"/>
          <w:lang w:val="es-VE" w:eastAsia="en-US"/>
        </w:rPr>
        <w:t>: Se utiliza como color corporativo principal.</w:t>
      </w:r>
    </w:p>
    <w:p w14:paraId="283128B6">
      <w:pPr>
        <w:numPr>
          <w:ilvl w:val="0"/>
          <w:numId w:val="13"/>
        </w:numPr>
        <w:bidi w:val="0"/>
        <w:spacing w:line="360" w:lineRule="auto"/>
        <w:ind w:left="418" w:leftChars="0" w:hanging="418" w:firstLineChars="0"/>
        <w:jc w:val="both"/>
        <w:rPr>
          <w:rFonts w:hint="default"/>
          <w:sz w:val="22"/>
          <w:szCs w:val="18"/>
          <w:lang w:val="es-VE" w:eastAsia="en-US"/>
        </w:rPr>
      </w:pPr>
      <w:r>
        <w:rPr>
          <w:rFonts w:hint="default"/>
          <w:b/>
          <w:bCs/>
          <w:sz w:val="22"/>
          <w:szCs w:val="18"/>
          <w:lang w:val="es-VE" w:eastAsia="en-US"/>
        </w:rPr>
        <w:t>Almendra Tostada (#E8854B):</w:t>
      </w:r>
      <w:r>
        <w:rPr>
          <w:rFonts w:hint="default"/>
          <w:sz w:val="22"/>
          <w:szCs w:val="18"/>
          <w:lang w:val="es-VE" w:eastAsia="en-US"/>
        </w:rPr>
        <w:t xml:space="preserve"> Se utiliza estratégicamente para dirigir la atención del usuario (CTAs).</w:t>
      </w:r>
    </w:p>
    <w:p w14:paraId="5FE649D6">
      <w:pPr>
        <w:numPr>
          <w:ilvl w:val="0"/>
          <w:numId w:val="13"/>
        </w:numPr>
        <w:bidi w:val="0"/>
        <w:spacing w:line="360" w:lineRule="auto"/>
        <w:ind w:left="418" w:leftChars="0" w:hanging="418" w:firstLineChars="0"/>
        <w:jc w:val="both"/>
        <w:rPr>
          <w:rFonts w:hint="default"/>
          <w:sz w:val="22"/>
          <w:szCs w:val="18"/>
          <w:lang w:val="es-VE" w:eastAsia="en-US"/>
        </w:rPr>
      </w:pPr>
      <w:r>
        <w:rPr>
          <w:rFonts w:hint="default"/>
          <w:b/>
          <w:bCs/>
          <w:sz w:val="22"/>
          <w:szCs w:val="18"/>
          <w:lang w:val="es-VE" w:eastAsia="en-US"/>
        </w:rPr>
        <w:t>Negro Tinta (#102027):</w:t>
      </w:r>
      <w:r>
        <w:rPr>
          <w:rFonts w:hint="default"/>
          <w:sz w:val="22"/>
          <w:szCs w:val="18"/>
          <w:lang w:val="es-VE" w:eastAsia="en-US"/>
        </w:rPr>
        <w:t xml:space="preserve"> Un tono oscuro profundo con matices fríos para maximizar la legibilidad de los textos reduciendo la fatiga visual.</w:t>
      </w:r>
    </w:p>
    <w:p w14:paraId="58566E8D">
      <w:pPr>
        <w:numPr>
          <w:ilvl w:val="0"/>
          <w:numId w:val="13"/>
        </w:numPr>
        <w:bidi w:val="0"/>
        <w:spacing w:line="360" w:lineRule="auto"/>
        <w:ind w:left="418" w:leftChars="0" w:hanging="418" w:firstLineChars="0"/>
        <w:jc w:val="both"/>
        <w:rPr>
          <w:rFonts w:hint="default"/>
          <w:sz w:val="22"/>
          <w:szCs w:val="18"/>
          <w:lang w:val="es-VE" w:eastAsia="en-US"/>
        </w:rPr>
      </w:pPr>
      <w:r>
        <w:rPr>
          <w:rFonts w:hint="default"/>
          <w:b/>
          <w:bCs/>
          <w:sz w:val="22"/>
          <w:szCs w:val="18"/>
          <w:lang w:val="es-VE" w:eastAsia="en-US"/>
        </w:rPr>
        <w:t>Platino (#F5F7FA):</w:t>
      </w:r>
      <w:r>
        <w:rPr>
          <w:rFonts w:hint="default"/>
          <w:sz w:val="22"/>
          <w:szCs w:val="18"/>
          <w:lang w:val="es-VE" w:eastAsia="en-US"/>
        </w:rPr>
        <w:t xml:space="preserve"> Un tono neutro utilizado en fondos para aportar amplitud y limpieza a la interfaz, manteniendo un correcto contraste con el texto.</w:t>
      </w:r>
    </w:p>
    <w:p w14:paraId="21DF99A5">
      <w:pPr>
        <w:numPr>
          <w:ilvl w:val="0"/>
          <w:numId w:val="0"/>
        </w:numPr>
        <w:tabs>
          <w:tab w:val="left" w:pos="420"/>
        </w:tabs>
        <w:bidi w:val="0"/>
        <w:spacing w:line="360" w:lineRule="auto"/>
        <w:jc w:val="both"/>
        <w:rPr>
          <w:rFonts w:hint="default"/>
          <w:sz w:val="22"/>
          <w:szCs w:val="18"/>
          <w:lang w:val="es-VE" w:eastAsia="en-US"/>
        </w:rPr>
      </w:pPr>
    </w:p>
    <w:p w14:paraId="4BA18F51">
      <w:pPr>
        <w:numPr>
          <w:ilvl w:val="0"/>
          <w:numId w:val="0"/>
        </w:numPr>
        <w:tabs>
          <w:tab w:val="left" w:pos="420"/>
        </w:tabs>
        <w:bidi w:val="0"/>
        <w:spacing w:line="360" w:lineRule="auto"/>
        <w:jc w:val="both"/>
        <w:rPr>
          <w:rFonts w:hint="default"/>
          <w:b w:val="0"/>
          <w:bCs w:val="0"/>
          <w:sz w:val="22"/>
          <w:szCs w:val="18"/>
          <w:lang w:val="es-VE" w:eastAsia="en-US"/>
        </w:rPr>
      </w:pPr>
      <w:r>
        <w:rPr>
          <w:rFonts w:hint="default"/>
          <w:b/>
          <w:bCs/>
          <w:sz w:val="24"/>
          <w:szCs w:val="20"/>
          <w:lang w:val="es-VE" w:eastAsia="en-US"/>
        </w:rPr>
        <w:t xml:space="preserve">Tipo de fuente: </w:t>
      </w:r>
      <w:r>
        <w:rPr>
          <w:rFonts w:hint="default"/>
          <w:b/>
          <w:bCs/>
          <w:sz w:val="24"/>
          <w:szCs w:val="20"/>
          <w:lang w:val="es-VE" w:eastAsia="en-US"/>
        </w:rPr>
        <w:br w:type="textWrapping"/>
      </w:r>
      <w:r>
        <w:rPr>
          <w:rFonts w:hint="default"/>
          <w:b/>
          <w:bCs/>
          <w:sz w:val="22"/>
          <w:szCs w:val="18"/>
          <w:lang w:val="es-VE" w:eastAsia="en-US"/>
        </w:rPr>
        <w:t xml:space="preserve">Titulos: </w:t>
      </w:r>
      <w:r>
        <w:rPr>
          <w:rFonts w:hint="default"/>
          <w:b w:val="0"/>
          <w:bCs w:val="0"/>
          <w:sz w:val="22"/>
          <w:szCs w:val="18"/>
          <w:lang w:val="es-VE" w:eastAsia="en-US"/>
        </w:rPr>
        <w:t>League Spartan 14 pts.</w:t>
      </w:r>
    </w:p>
    <w:p w14:paraId="7D8F167E">
      <w:pPr>
        <w:numPr>
          <w:ilvl w:val="0"/>
          <w:numId w:val="0"/>
        </w:numPr>
        <w:tabs>
          <w:tab w:val="left" w:pos="420"/>
        </w:tabs>
        <w:bidi w:val="0"/>
        <w:spacing w:line="360" w:lineRule="auto"/>
        <w:jc w:val="both"/>
        <w:rPr>
          <w:rFonts w:hint="default"/>
          <w:b w:val="0"/>
          <w:bCs w:val="0"/>
          <w:sz w:val="22"/>
          <w:szCs w:val="18"/>
          <w:lang w:val="es-VE" w:eastAsia="en-US"/>
        </w:rPr>
      </w:pPr>
      <w:r>
        <w:rPr>
          <w:rFonts w:hint="default"/>
          <w:b/>
          <w:bCs/>
          <w:sz w:val="22"/>
          <w:szCs w:val="18"/>
          <w:lang w:val="es-VE" w:eastAsia="en-US"/>
        </w:rPr>
        <w:t>Cuerpo:</w:t>
      </w:r>
      <w:r>
        <w:rPr>
          <w:rFonts w:hint="default"/>
          <w:b w:val="0"/>
          <w:bCs w:val="0"/>
          <w:sz w:val="22"/>
          <w:szCs w:val="18"/>
          <w:lang w:val="es-VE" w:eastAsia="en-US"/>
        </w:rPr>
        <w:t xml:space="preserve"> Poppins 12 pts.</w:t>
      </w:r>
    </w:p>
    <w:p w14:paraId="374F8F5E">
      <w:pPr>
        <w:rPr>
          <w:rFonts w:hint="default"/>
          <w:b w:val="0"/>
          <w:bCs w:val="0"/>
          <w:sz w:val="22"/>
          <w:szCs w:val="18"/>
          <w:lang w:val="es-VE" w:eastAsia="en-US"/>
        </w:rPr>
      </w:pPr>
      <w:r>
        <w:rPr>
          <w:rFonts w:hint="default"/>
          <w:b w:val="0"/>
          <w:bCs w:val="0"/>
          <w:sz w:val="22"/>
          <w:szCs w:val="18"/>
          <w:lang w:val="es-VE" w:eastAsia="en-US"/>
        </w:rPr>
        <w:br w:type="page"/>
      </w:r>
    </w:p>
    <w:p w14:paraId="381C84AE">
      <w:pPr>
        <w:numPr>
          <w:ilvl w:val="0"/>
          <w:numId w:val="0"/>
        </w:numPr>
        <w:tabs>
          <w:tab w:val="left" w:pos="420"/>
        </w:tabs>
        <w:bidi w:val="0"/>
        <w:spacing w:line="360" w:lineRule="auto"/>
        <w:jc w:val="center"/>
        <w:rPr>
          <w:rFonts w:hint="default"/>
          <w:b/>
          <w:bCs/>
          <w:sz w:val="24"/>
          <w:szCs w:val="20"/>
          <w:lang w:val="es-VE" w:eastAsia="en-US"/>
        </w:rPr>
      </w:pPr>
      <w:r>
        <w:rPr>
          <w:rFonts w:hint="default"/>
          <w:b/>
          <w:bCs/>
          <w:sz w:val="24"/>
          <w:szCs w:val="20"/>
          <w:lang w:val="es-VE" w:eastAsia="en-US"/>
        </w:rPr>
        <w:t>BASE DE DATOS</w:t>
      </w:r>
    </w:p>
    <w:p w14:paraId="057E8308">
      <w:pPr>
        <w:numPr>
          <w:ilvl w:val="0"/>
          <w:numId w:val="0"/>
        </w:numPr>
        <w:tabs>
          <w:tab w:val="left" w:pos="420"/>
        </w:tabs>
        <w:bidi w:val="0"/>
        <w:spacing w:line="360" w:lineRule="auto"/>
        <w:jc w:val="both"/>
        <w:rPr>
          <w:rFonts w:hint="default"/>
          <w:b w:val="0"/>
          <w:bCs w:val="0"/>
          <w:sz w:val="22"/>
          <w:szCs w:val="18"/>
          <w:lang w:val="es-VE" w:eastAsia="en-US"/>
        </w:rPr>
      </w:pPr>
      <w:r>
        <w:rPr>
          <w:rFonts w:hint="default"/>
          <w:b/>
          <w:bCs/>
          <w:sz w:val="22"/>
          <w:szCs w:val="18"/>
          <w:lang w:val="es-VE" w:eastAsia="en-US"/>
        </w:rPr>
        <w:t xml:space="preserve">PostgresSQL </w:t>
      </w:r>
    </w:p>
    <w:p w14:paraId="7B46A8CB">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Como base de datos se hace uso de la herramienta PostgresSQL v 18.1 con la interfaz gráfica PgAdmin.</w:t>
      </w:r>
    </w:p>
    <w:p w14:paraId="39BC682C">
      <w:pPr>
        <w:numPr>
          <w:ilvl w:val="0"/>
          <w:numId w:val="0"/>
        </w:numPr>
        <w:tabs>
          <w:tab w:val="left" w:pos="420"/>
        </w:tabs>
        <w:bidi w:val="0"/>
        <w:spacing w:line="360" w:lineRule="auto"/>
        <w:jc w:val="both"/>
        <w:rPr>
          <w:rFonts w:hint="default"/>
          <w:b w:val="0"/>
          <w:bCs w:val="0"/>
          <w:sz w:val="22"/>
          <w:szCs w:val="18"/>
          <w:lang w:val="es-VE" w:eastAsia="en-US"/>
        </w:rPr>
      </w:pPr>
    </w:p>
    <w:p w14:paraId="68996365">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Justificación uso postgreSQL. Debido a la existencia de la extensión postgist que permite convertir tu base de datos en una BD geoespacial (Aún no implementado). Además de que, postgres permite el manejo de datos geoespaciales con el tipo de dato point que almacena coordenadas (x, y).</w:t>
      </w:r>
    </w:p>
    <w:p w14:paraId="4BE1EF65">
      <w:pPr>
        <w:numPr>
          <w:ilvl w:val="0"/>
          <w:numId w:val="0"/>
        </w:numPr>
        <w:tabs>
          <w:tab w:val="left" w:pos="420"/>
        </w:tabs>
        <w:bidi w:val="0"/>
        <w:spacing w:line="360" w:lineRule="auto"/>
        <w:jc w:val="both"/>
        <w:rPr>
          <w:rFonts w:hint="default"/>
          <w:b w:val="0"/>
          <w:bCs w:val="0"/>
          <w:sz w:val="22"/>
          <w:szCs w:val="18"/>
          <w:lang w:val="es-VE" w:eastAsia="en-US"/>
        </w:rPr>
      </w:pPr>
    </w:p>
    <w:p w14:paraId="051AFC0F">
      <w:pPr>
        <w:numPr>
          <w:ilvl w:val="0"/>
          <w:numId w:val="0"/>
        </w:numPr>
        <w:tabs>
          <w:tab w:val="left" w:pos="420"/>
        </w:tabs>
        <w:bidi w:val="0"/>
        <w:spacing w:line="360" w:lineRule="auto"/>
        <w:jc w:val="both"/>
        <w:rPr>
          <w:rFonts w:hint="default"/>
          <w:b/>
          <w:bCs/>
          <w:sz w:val="22"/>
          <w:szCs w:val="18"/>
          <w:lang w:val="es-VE" w:eastAsia="en-US"/>
        </w:rPr>
      </w:pPr>
      <w:r>
        <w:rPr>
          <w:rFonts w:hint="default"/>
          <w:b/>
          <w:bCs/>
          <w:sz w:val="22"/>
          <w:szCs w:val="18"/>
          <w:lang w:val="es-VE" w:eastAsia="en-US"/>
        </w:rPr>
        <w:t>Diseño de base de datos</w:t>
      </w:r>
    </w:p>
    <w:p w14:paraId="7C5B24CF">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 xml:space="preserve">Se definieron las entidades junto con sus atributos, resultando en lo siguiente: </w:t>
      </w:r>
    </w:p>
    <w:p w14:paraId="7A0D34B0">
      <w:pPr>
        <w:numPr>
          <w:ilvl w:val="0"/>
          <w:numId w:val="0"/>
        </w:numPr>
        <w:tabs>
          <w:tab w:val="left" w:pos="420"/>
        </w:tabs>
        <w:bidi w:val="0"/>
        <w:spacing w:line="360" w:lineRule="auto"/>
        <w:jc w:val="both"/>
        <w:rPr>
          <w:rFonts w:hint="default"/>
          <w:b w:val="0"/>
          <w:bCs w:val="0"/>
          <w:sz w:val="22"/>
          <w:szCs w:val="18"/>
          <w:lang w:val="es-VE" w:eastAsia="en-US"/>
        </w:rPr>
      </w:pPr>
    </w:p>
    <w:p w14:paraId="2A90F3CD">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En la tabla “</w:t>
      </w:r>
      <w:r>
        <w:rPr>
          <w:rFonts w:hint="default"/>
          <w:b/>
          <w:bCs/>
          <w:sz w:val="22"/>
          <w:szCs w:val="18"/>
          <w:lang w:val="es-VE" w:eastAsia="en-US"/>
        </w:rPr>
        <w:t>users</w:t>
      </w:r>
      <w:r>
        <w:rPr>
          <w:rFonts w:hint="default"/>
          <w:b w:val="0"/>
          <w:bCs w:val="0"/>
          <w:sz w:val="22"/>
          <w:szCs w:val="18"/>
          <w:lang w:val="es-VE" w:eastAsia="en-US"/>
        </w:rPr>
        <w:t>” se registran los usuarios y su información dentro de la app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1194"/>
        <w:gridCol w:w="1072"/>
        <w:gridCol w:w="643"/>
        <w:gridCol w:w="4522"/>
      </w:tblGrid>
      <w:tr w14:paraId="3502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64E002AB">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Campo</w:t>
            </w:r>
          </w:p>
        </w:tc>
        <w:tc>
          <w:tcPr>
            <w:tcW w:w="1192" w:type="dxa"/>
          </w:tcPr>
          <w:p w14:paraId="59178127">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 xml:space="preserve">Tipo </w:t>
            </w:r>
          </w:p>
        </w:tc>
        <w:tc>
          <w:tcPr>
            <w:tcW w:w="1058" w:type="dxa"/>
            <w:shd w:val="clear" w:color="auto" w:fill="auto"/>
            <w:vAlign w:val="top"/>
          </w:tcPr>
          <w:p w14:paraId="077CBE54">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bCs/>
                <w:sz w:val="20"/>
                <w:szCs w:val="15"/>
                <w:vertAlign w:val="baseline"/>
                <w:lang w:val="es-VE" w:eastAsia="en-US" w:bidi="ar-SA"/>
              </w:rPr>
            </w:pPr>
            <w:r>
              <w:rPr>
                <w:rFonts w:hint="default" w:cstheme="minorBidi"/>
                <w:b/>
                <w:bCs/>
                <w:sz w:val="20"/>
                <w:szCs w:val="15"/>
                <w:vertAlign w:val="baseline"/>
                <w:lang w:val="es-VE" w:eastAsia="en-US" w:bidi="ar-SA"/>
              </w:rPr>
              <w:t>Longitud</w:t>
            </w:r>
          </w:p>
        </w:tc>
        <w:tc>
          <w:tcPr>
            <w:tcW w:w="643" w:type="dxa"/>
          </w:tcPr>
          <w:p w14:paraId="3F382626">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Key</w:t>
            </w:r>
          </w:p>
        </w:tc>
        <w:tc>
          <w:tcPr>
            <w:tcW w:w="4522" w:type="dxa"/>
          </w:tcPr>
          <w:p w14:paraId="0B9A9ED2">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Descripción</w:t>
            </w:r>
          </w:p>
        </w:tc>
      </w:tr>
      <w:tr w14:paraId="034D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674B602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w:t>
            </w:r>
          </w:p>
        </w:tc>
        <w:tc>
          <w:tcPr>
            <w:tcW w:w="1192" w:type="dxa"/>
          </w:tcPr>
          <w:p w14:paraId="4D10B57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SERIAL</w:t>
            </w:r>
          </w:p>
        </w:tc>
        <w:tc>
          <w:tcPr>
            <w:tcW w:w="1058" w:type="dxa"/>
            <w:shd w:val="clear" w:color="auto" w:fill="auto"/>
            <w:vAlign w:val="top"/>
          </w:tcPr>
          <w:p w14:paraId="23FB2E87">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43" w:type="dxa"/>
          </w:tcPr>
          <w:p w14:paraId="4DB8ABC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w:t>
            </w:r>
          </w:p>
        </w:tc>
        <w:tc>
          <w:tcPr>
            <w:tcW w:w="4522" w:type="dxa"/>
          </w:tcPr>
          <w:p w14:paraId="076CD002">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Identificador único autoincremental del usuario</w:t>
            </w:r>
          </w:p>
        </w:tc>
      </w:tr>
      <w:tr w14:paraId="2CFD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4363064E">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username</w:t>
            </w:r>
          </w:p>
        </w:tc>
        <w:tc>
          <w:tcPr>
            <w:tcW w:w="1192" w:type="dxa"/>
          </w:tcPr>
          <w:p w14:paraId="164960C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VARCHAR</w:t>
            </w:r>
          </w:p>
        </w:tc>
        <w:tc>
          <w:tcPr>
            <w:tcW w:w="1058" w:type="dxa"/>
            <w:shd w:val="clear" w:color="auto" w:fill="auto"/>
            <w:vAlign w:val="top"/>
          </w:tcPr>
          <w:p w14:paraId="73C5DAAE">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r>
              <w:rPr>
                <w:rFonts w:hint="default" w:cstheme="minorBidi"/>
                <w:b w:val="0"/>
                <w:bCs w:val="0"/>
                <w:sz w:val="20"/>
                <w:szCs w:val="15"/>
                <w:vertAlign w:val="baseline"/>
                <w:lang w:val="es-VE" w:eastAsia="en-US" w:bidi="ar-SA"/>
              </w:rPr>
              <w:t>50</w:t>
            </w:r>
          </w:p>
        </w:tc>
        <w:tc>
          <w:tcPr>
            <w:tcW w:w="643" w:type="dxa"/>
          </w:tcPr>
          <w:p w14:paraId="5C108BB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4522" w:type="dxa"/>
          </w:tcPr>
          <w:p w14:paraId="38435B4D">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Identificador único opcional</w:t>
            </w:r>
          </w:p>
        </w:tc>
      </w:tr>
      <w:tr w14:paraId="5534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0022315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password</w:t>
            </w:r>
          </w:p>
        </w:tc>
        <w:tc>
          <w:tcPr>
            <w:tcW w:w="1192" w:type="dxa"/>
          </w:tcPr>
          <w:p w14:paraId="0B97850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VARCHAR</w:t>
            </w:r>
          </w:p>
        </w:tc>
        <w:tc>
          <w:tcPr>
            <w:tcW w:w="1058" w:type="dxa"/>
            <w:shd w:val="clear" w:color="auto" w:fill="auto"/>
            <w:vAlign w:val="top"/>
          </w:tcPr>
          <w:p w14:paraId="1F4B775E">
            <w:pPr>
              <w:widowControl w:val="0"/>
              <w:numPr>
                <w:ilvl w:val="0"/>
                <w:numId w:val="0"/>
              </w:numPr>
              <w:tabs>
                <w:tab w:val="left" w:pos="420"/>
              </w:tabs>
              <w:bidi w:val="0"/>
              <w:spacing w:line="360" w:lineRule="auto"/>
              <w:ind w:left="0" w:leftChars="0" w:firstLine="0" w:firstLineChars="0"/>
              <w:jc w:val="both"/>
              <w:rPr>
                <w:rFonts w:hint="default" w:cstheme="minorBidi"/>
                <w:b w:val="0"/>
                <w:bCs w:val="0"/>
                <w:sz w:val="20"/>
                <w:szCs w:val="15"/>
                <w:vertAlign w:val="baseline"/>
                <w:lang w:val="es-VE" w:eastAsia="en-US" w:bidi="ar-SA"/>
              </w:rPr>
            </w:pPr>
            <w:r>
              <w:rPr>
                <w:rFonts w:hint="default" w:cstheme="minorBidi"/>
                <w:b w:val="0"/>
                <w:bCs w:val="0"/>
                <w:sz w:val="20"/>
                <w:szCs w:val="15"/>
                <w:vertAlign w:val="baseline"/>
                <w:lang w:val="es-VE" w:eastAsia="en-US" w:bidi="ar-SA"/>
              </w:rPr>
              <w:t>255</w:t>
            </w:r>
          </w:p>
        </w:tc>
        <w:tc>
          <w:tcPr>
            <w:tcW w:w="643" w:type="dxa"/>
          </w:tcPr>
          <w:p w14:paraId="03BA0C8E">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4522" w:type="dxa"/>
          </w:tcPr>
          <w:p w14:paraId="36F0DBD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Contraseña de acceso al usuario</w:t>
            </w:r>
          </w:p>
        </w:tc>
      </w:tr>
      <w:tr w14:paraId="6CE9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1D2EB2A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email</w:t>
            </w:r>
          </w:p>
        </w:tc>
        <w:tc>
          <w:tcPr>
            <w:tcW w:w="1192" w:type="dxa"/>
          </w:tcPr>
          <w:p w14:paraId="129B223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VARCHAR</w:t>
            </w:r>
          </w:p>
        </w:tc>
        <w:tc>
          <w:tcPr>
            <w:tcW w:w="1058" w:type="dxa"/>
            <w:shd w:val="clear" w:color="auto" w:fill="auto"/>
            <w:vAlign w:val="top"/>
          </w:tcPr>
          <w:p w14:paraId="28C9A90F">
            <w:pPr>
              <w:widowControl w:val="0"/>
              <w:numPr>
                <w:ilvl w:val="0"/>
                <w:numId w:val="0"/>
              </w:numPr>
              <w:tabs>
                <w:tab w:val="left" w:pos="420"/>
              </w:tabs>
              <w:bidi w:val="0"/>
              <w:spacing w:line="360" w:lineRule="auto"/>
              <w:ind w:left="0" w:leftChars="0" w:firstLine="0" w:firstLineChars="0"/>
              <w:jc w:val="both"/>
              <w:rPr>
                <w:rFonts w:hint="default" w:cstheme="minorBidi"/>
                <w:b w:val="0"/>
                <w:bCs w:val="0"/>
                <w:sz w:val="20"/>
                <w:szCs w:val="15"/>
                <w:vertAlign w:val="baseline"/>
                <w:lang w:val="es-VE" w:eastAsia="en-US" w:bidi="ar-SA"/>
              </w:rPr>
            </w:pPr>
            <w:r>
              <w:rPr>
                <w:rFonts w:hint="default" w:cstheme="minorBidi"/>
                <w:b w:val="0"/>
                <w:bCs w:val="0"/>
                <w:sz w:val="20"/>
                <w:szCs w:val="15"/>
                <w:vertAlign w:val="baseline"/>
                <w:lang w:val="es-VE" w:eastAsia="en-US" w:bidi="ar-SA"/>
              </w:rPr>
              <w:t xml:space="preserve">255 </w:t>
            </w:r>
          </w:p>
        </w:tc>
        <w:tc>
          <w:tcPr>
            <w:tcW w:w="643" w:type="dxa"/>
          </w:tcPr>
          <w:p w14:paraId="5FA74CA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4522" w:type="dxa"/>
          </w:tcPr>
          <w:p w14:paraId="7F797E9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Correo electrónico único asociado al usuario</w:t>
            </w:r>
          </w:p>
        </w:tc>
      </w:tr>
    </w:tbl>
    <w:p w14:paraId="07D453C6">
      <w:pPr>
        <w:numPr>
          <w:ilvl w:val="0"/>
          <w:numId w:val="0"/>
        </w:numPr>
        <w:tabs>
          <w:tab w:val="left" w:pos="420"/>
        </w:tabs>
        <w:bidi w:val="0"/>
        <w:spacing w:line="360" w:lineRule="auto"/>
        <w:jc w:val="both"/>
        <w:rPr>
          <w:rFonts w:hint="default"/>
          <w:b w:val="0"/>
          <w:bCs w:val="0"/>
          <w:sz w:val="22"/>
          <w:szCs w:val="18"/>
          <w:lang w:val="es-VE" w:eastAsia="en-US"/>
        </w:rPr>
      </w:pPr>
    </w:p>
    <w:p w14:paraId="25508CFC">
      <w:pPr>
        <w:numPr>
          <w:ilvl w:val="0"/>
          <w:numId w:val="0"/>
        </w:numPr>
        <w:tabs>
          <w:tab w:val="left" w:pos="420"/>
        </w:tabs>
        <w:bidi w:val="0"/>
        <w:spacing w:line="360" w:lineRule="auto"/>
        <w:jc w:val="both"/>
        <w:rPr>
          <w:rFonts w:hint="default"/>
          <w:b w:val="0"/>
          <w:bCs w:val="0"/>
          <w:sz w:val="22"/>
          <w:szCs w:val="18"/>
          <w:lang w:val="es-VE" w:eastAsia="en-US"/>
        </w:rPr>
      </w:pPr>
    </w:p>
    <w:p w14:paraId="4F317DBB">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En la tabla “</w:t>
      </w:r>
      <w:r>
        <w:rPr>
          <w:rFonts w:hint="default"/>
          <w:b/>
          <w:bCs/>
          <w:sz w:val="22"/>
          <w:szCs w:val="18"/>
          <w:lang w:val="es-VE" w:eastAsia="en-US"/>
        </w:rPr>
        <w:t>interests</w:t>
      </w:r>
      <w:r>
        <w:rPr>
          <w:rFonts w:hint="default"/>
          <w:b w:val="0"/>
          <w:bCs w:val="0"/>
          <w:sz w:val="22"/>
          <w:szCs w:val="18"/>
          <w:lang w:val="es-VE" w:eastAsia="en-US"/>
        </w:rPr>
        <w:t>” se registran las distintas categorías o intereses que se pueden asociar a un  usuario</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1194"/>
        <w:gridCol w:w="1072"/>
        <w:gridCol w:w="643"/>
        <w:gridCol w:w="4507"/>
      </w:tblGrid>
      <w:tr w14:paraId="1C64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2B68B9C3">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Campo</w:t>
            </w:r>
          </w:p>
        </w:tc>
        <w:tc>
          <w:tcPr>
            <w:tcW w:w="1194" w:type="dxa"/>
          </w:tcPr>
          <w:p w14:paraId="1A7769B2">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 xml:space="preserve">Tipo </w:t>
            </w:r>
          </w:p>
        </w:tc>
        <w:tc>
          <w:tcPr>
            <w:tcW w:w="1072" w:type="dxa"/>
            <w:shd w:val="clear" w:color="auto" w:fill="auto"/>
            <w:vAlign w:val="top"/>
          </w:tcPr>
          <w:p w14:paraId="6BF3E103">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bCs/>
                <w:sz w:val="20"/>
                <w:szCs w:val="15"/>
                <w:vertAlign w:val="baseline"/>
                <w:lang w:val="es-VE" w:eastAsia="en-US" w:bidi="ar-SA"/>
              </w:rPr>
            </w:pPr>
            <w:r>
              <w:rPr>
                <w:rFonts w:hint="default" w:cstheme="minorBidi"/>
                <w:b/>
                <w:bCs/>
                <w:sz w:val="20"/>
                <w:szCs w:val="15"/>
                <w:vertAlign w:val="baseline"/>
                <w:lang w:val="es-VE" w:eastAsia="en-US" w:bidi="ar-SA"/>
              </w:rPr>
              <w:t>Longitud</w:t>
            </w:r>
          </w:p>
        </w:tc>
        <w:tc>
          <w:tcPr>
            <w:tcW w:w="643" w:type="dxa"/>
          </w:tcPr>
          <w:p w14:paraId="57266433">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Key</w:t>
            </w:r>
          </w:p>
        </w:tc>
        <w:tc>
          <w:tcPr>
            <w:tcW w:w="4507" w:type="dxa"/>
          </w:tcPr>
          <w:p w14:paraId="0B91FA95">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Descripción</w:t>
            </w:r>
          </w:p>
        </w:tc>
      </w:tr>
      <w:tr w14:paraId="45F2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213B5A4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w:t>
            </w:r>
          </w:p>
        </w:tc>
        <w:tc>
          <w:tcPr>
            <w:tcW w:w="1194" w:type="dxa"/>
          </w:tcPr>
          <w:p w14:paraId="0682361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SERIAL</w:t>
            </w:r>
          </w:p>
        </w:tc>
        <w:tc>
          <w:tcPr>
            <w:tcW w:w="1072" w:type="dxa"/>
            <w:shd w:val="clear" w:color="auto" w:fill="auto"/>
            <w:vAlign w:val="top"/>
          </w:tcPr>
          <w:p w14:paraId="0170922C">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43" w:type="dxa"/>
          </w:tcPr>
          <w:p w14:paraId="4A38D2B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w:t>
            </w:r>
          </w:p>
        </w:tc>
        <w:tc>
          <w:tcPr>
            <w:tcW w:w="4507" w:type="dxa"/>
          </w:tcPr>
          <w:p w14:paraId="67DD94B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Identificador único autoincremental del interés</w:t>
            </w:r>
          </w:p>
        </w:tc>
      </w:tr>
      <w:tr w14:paraId="62EE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6F77119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name</w:t>
            </w:r>
          </w:p>
        </w:tc>
        <w:tc>
          <w:tcPr>
            <w:tcW w:w="1194" w:type="dxa"/>
          </w:tcPr>
          <w:p w14:paraId="4F8EA59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VARCHAR</w:t>
            </w:r>
          </w:p>
        </w:tc>
        <w:tc>
          <w:tcPr>
            <w:tcW w:w="1072" w:type="dxa"/>
            <w:shd w:val="clear" w:color="auto" w:fill="auto"/>
            <w:vAlign w:val="top"/>
          </w:tcPr>
          <w:p w14:paraId="09E6F3B7">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r>
              <w:rPr>
                <w:rFonts w:hint="default" w:cstheme="minorBidi"/>
                <w:b w:val="0"/>
                <w:bCs w:val="0"/>
                <w:sz w:val="20"/>
                <w:szCs w:val="15"/>
                <w:vertAlign w:val="baseline"/>
                <w:lang w:val="es-VE" w:eastAsia="en-US" w:bidi="ar-SA"/>
              </w:rPr>
              <w:t>50</w:t>
            </w:r>
          </w:p>
        </w:tc>
        <w:tc>
          <w:tcPr>
            <w:tcW w:w="643" w:type="dxa"/>
          </w:tcPr>
          <w:p w14:paraId="47CD6FE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4507" w:type="dxa"/>
          </w:tcPr>
          <w:p w14:paraId="061E5CD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Nombre del interés</w:t>
            </w:r>
          </w:p>
        </w:tc>
      </w:tr>
    </w:tbl>
    <w:p w14:paraId="6E037B6D">
      <w:pPr>
        <w:numPr>
          <w:ilvl w:val="0"/>
          <w:numId w:val="0"/>
        </w:numPr>
        <w:tabs>
          <w:tab w:val="left" w:pos="420"/>
        </w:tabs>
        <w:bidi w:val="0"/>
        <w:spacing w:line="360" w:lineRule="auto"/>
        <w:jc w:val="both"/>
        <w:rPr>
          <w:rFonts w:hint="default"/>
          <w:b w:val="0"/>
          <w:bCs w:val="0"/>
          <w:sz w:val="22"/>
          <w:szCs w:val="18"/>
          <w:lang w:val="es-VE" w:eastAsia="en-US"/>
        </w:rPr>
      </w:pPr>
    </w:p>
    <w:p w14:paraId="7ED0FE58">
      <w:pPr>
        <w:numPr>
          <w:ilvl w:val="0"/>
          <w:numId w:val="0"/>
        </w:numPr>
        <w:tabs>
          <w:tab w:val="left" w:pos="420"/>
        </w:tabs>
        <w:bidi w:val="0"/>
        <w:spacing w:line="360" w:lineRule="auto"/>
        <w:jc w:val="both"/>
        <w:rPr>
          <w:rFonts w:hint="default"/>
          <w:b w:val="0"/>
          <w:bCs w:val="0"/>
          <w:sz w:val="22"/>
          <w:szCs w:val="18"/>
          <w:lang w:val="es-VE" w:eastAsia="en-US"/>
        </w:rPr>
      </w:pPr>
    </w:p>
    <w:p w14:paraId="75053661">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La tabla “</w:t>
      </w:r>
      <w:r>
        <w:rPr>
          <w:rFonts w:hint="default"/>
          <w:b/>
          <w:bCs/>
          <w:sz w:val="22"/>
          <w:szCs w:val="18"/>
          <w:lang w:val="es-VE" w:eastAsia="en-US"/>
        </w:rPr>
        <w:t>users_interests</w:t>
      </w:r>
      <w:r>
        <w:rPr>
          <w:rFonts w:hint="default"/>
          <w:b w:val="0"/>
          <w:bCs w:val="0"/>
          <w:sz w:val="22"/>
          <w:szCs w:val="18"/>
          <w:lang w:val="es-VE" w:eastAsia="en-US"/>
        </w:rPr>
        <w:t>” es la tabla intermedia para relacionar al usuario con los intereses.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9"/>
        <w:gridCol w:w="1629"/>
        <w:gridCol w:w="1138"/>
        <w:gridCol w:w="2264"/>
        <w:gridCol w:w="2352"/>
      </w:tblGrid>
      <w:tr w14:paraId="0D64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57422177">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Campo</w:t>
            </w:r>
          </w:p>
        </w:tc>
        <w:tc>
          <w:tcPr>
            <w:tcW w:w="1629" w:type="dxa"/>
          </w:tcPr>
          <w:p w14:paraId="68A31EBC">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 xml:space="preserve">Tipo </w:t>
            </w:r>
          </w:p>
        </w:tc>
        <w:tc>
          <w:tcPr>
            <w:tcW w:w="1138" w:type="dxa"/>
            <w:shd w:val="clear" w:color="auto" w:fill="auto"/>
            <w:vAlign w:val="top"/>
          </w:tcPr>
          <w:p w14:paraId="11BC8672">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bCs/>
                <w:sz w:val="20"/>
                <w:szCs w:val="15"/>
                <w:vertAlign w:val="baseline"/>
                <w:lang w:val="es-VE" w:eastAsia="en-US" w:bidi="ar-SA"/>
              </w:rPr>
            </w:pPr>
            <w:r>
              <w:rPr>
                <w:rFonts w:hint="default" w:cstheme="minorBidi"/>
                <w:b/>
                <w:bCs/>
                <w:sz w:val="20"/>
                <w:szCs w:val="15"/>
                <w:vertAlign w:val="baseline"/>
                <w:lang w:val="es-VE" w:eastAsia="en-US" w:bidi="ar-SA"/>
              </w:rPr>
              <w:t>Longitud</w:t>
            </w:r>
          </w:p>
        </w:tc>
        <w:tc>
          <w:tcPr>
            <w:tcW w:w="2264" w:type="dxa"/>
          </w:tcPr>
          <w:p w14:paraId="1DF9DCEF">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Key</w:t>
            </w:r>
          </w:p>
        </w:tc>
        <w:tc>
          <w:tcPr>
            <w:tcW w:w="2352" w:type="dxa"/>
          </w:tcPr>
          <w:p w14:paraId="546A49CB">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Descripción</w:t>
            </w:r>
          </w:p>
        </w:tc>
      </w:tr>
      <w:tr w14:paraId="67DE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0A1C69F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user_id</w:t>
            </w:r>
          </w:p>
        </w:tc>
        <w:tc>
          <w:tcPr>
            <w:tcW w:w="1629" w:type="dxa"/>
          </w:tcPr>
          <w:p w14:paraId="75AA5C9D">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 NOT NULL</w:t>
            </w:r>
          </w:p>
        </w:tc>
        <w:tc>
          <w:tcPr>
            <w:tcW w:w="1138" w:type="dxa"/>
            <w:shd w:val="clear" w:color="auto" w:fill="auto"/>
            <w:vAlign w:val="top"/>
          </w:tcPr>
          <w:p w14:paraId="4A7C67F6">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2264" w:type="dxa"/>
          </w:tcPr>
          <w:p w14:paraId="08521FD1">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 FK</w:t>
            </w:r>
          </w:p>
        </w:tc>
        <w:tc>
          <w:tcPr>
            <w:tcW w:w="2352" w:type="dxa"/>
          </w:tcPr>
          <w:p w14:paraId="2B71CE5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Llave foranea, id de la tabla users</w:t>
            </w:r>
          </w:p>
        </w:tc>
      </w:tr>
      <w:tr w14:paraId="70F1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5C83EC4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interest_id</w:t>
            </w:r>
          </w:p>
        </w:tc>
        <w:tc>
          <w:tcPr>
            <w:tcW w:w="1629" w:type="dxa"/>
          </w:tcPr>
          <w:p w14:paraId="6B2683F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 NOT NULL</w:t>
            </w:r>
          </w:p>
        </w:tc>
        <w:tc>
          <w:tcPr>
            <w:tcW w:w="1138" w:type="dxa"/>
            <w:shd w:val="clear" w:color="auto" w:fill="auto"/>
            <w:vAlign w:val="top"/>
          </w:tcPr>
          <w:p w14:paraId="74220CD3">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2264" w:type="dxa"/>
          </w:tcPr>
          <w:p w14:paraId="1CAFDD4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 FK</w:t>
            </w:r>
          </w:p>
        </w:tc>
        <w:tc>
          <w:tcPr>
            <w:tcW w:w="2352" w:type="dxa"/>
          </w:tcPr>
          <w:p w14:paraId="1167AF02">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Llave foranea, id de la tabla interests.</w:t>
            </w:r>
          </w:p>
        </w:tc>
      </w:tr>
    </w:tbl>
    <w:p w14:paraId="6BF48869">
      <w:pPr>
        <w:numPr>
          <w:ilvl w:val="0"/>
          <w:numId w:val="0"/>
        </w:numPr>
        <w:tabs>
          <w:tab w:val="left" w:pos="420"/>
        </w:tabs>
        <w:bidi w:val="0"/>
        <w:spacing w:line="360" w:lineRule="auto"/>
        <w:jc w:val="both"/>
        <w:rPr>
          <w:rFonts w:hint="default"/>
          <w:b w:val="0"/>
          <w:bCs w:val="0"/>
          <w:sz w:val="22"/>
          <w:szCs w:val="18"/>
          <w:lang w:val="es-VE" w:eastAsia="en-US"/>
        </w:rPr>
      </w:pPr>
    </w:p>
    <w:p w14:paraId="72283EB1">
      <w:pPr>
        <w:numPr>
          <w:ilvl w:val="0"/>
          <w:numId w:val="0"/>
        </w:numPr>
        <w:tabs>
          <w:tab w:val="left" w:pos="420"/>
        </w:tabs>
        <w:bidi w:val="0"/>
        <w:spacing w:line="360" w:lineRule="auto"/>
        <w:jc w:val="both"/>
        <w:rPr>
          <w:rFonts w:hint="default"/>
          <w:b w:val="0"/>
          <w:bCs w:val="0"/>
          <w:sz w:val="22"/>
          <w:szCs w:val="18"/>
          <w:lang w:val="es-VE" w:eastAsia="en-US"/>
        </w:rPr>
      </w:pPr>
    </w:p>
    <w:p w14:paraId="17205E0C">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La tabla “</w:t>
      </w:r>
      <w:r>
        <w:rPr>
          <w:rFonts w:hint="default"/>
          <w:b/>
          <w:bCs/>
          <w:sz w:val="22"/>
          <w:szCs w:val="18"/>
          <w:lang w:val="es-VE" w:eastAsia="en-US"/>
        </w:rPr>
        <w:t>poi_catalog</w:t>
      </w:r>
      <w:r>
        <w:rPr>
          <w:rFonts w:hint="default"/>
          <w:b w:val="0"/>
          <w:bCs w:val="0"/>
          <w:sz w:val="22"/>
          <w:szCs w:val="18"/>
          <w:lang w:val="es-VE" w:eastAsia="en-US"/>
        </w:rPr>
        <w:t>” almacena información sobre diversos puntos de intereses en distintas ciudades, esto permite reutilizarla siempre y cuando la AI lo requiera (entrenamiento de AI), en vez de recrear la información desde cero.</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8"/>
        <w:gridCol w:w="1286"/>
        <w:gridCol w:w="1460"/>
        <w:gridCol w:w="696"/>
        <w:gridCol w:w="3692"/>
      </w:tblGrid>
      <w:tr w14:paraId="568F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71C32EFD">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Campo</w:t>
            </w:r>
          </w:p>
        </w:tc>
        <w:tc>
          <w:tcPr>
            <w:tcW w:w="1286" w:type="dxa"/>
          </w:tcPr>
          <w:p w14:paraId="656FE69E">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 xml:space="preserve">Tipo </w:t>
            </w:r>
          </w:p>
        </w:tc>
        <w:tc>
          <w:tcPr>
            <w:tcW w:w="1460" w:type="dxa"/>
            <w:shd w:val="clear" w:color="auto" w:fill="auto"/>
            <w:vAlign w:val="top"/>
          </w:tcPr>
          <w:p w14:paraId="6FCDDC43">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bCs/>
                <w:sz w:val="20"/>
                <w:szCs w:val="15"/>
                <w:vertAlign w:val="baseline"/>
                <w:lang w:val="es-VE" w:eastAsia="en-US" w:bidi="ar-SA"/>
              </w:rPr>
            </w:pPr>
            <w:r>
              <w:rPr>
                <w:rFonts w:hint="default" w:cstheme="minorBidi"/>
                <w:b/>
                <w:bCs/>
                <w:sz w:val="20"/>
                <w:szCs w:val="15"/>
                <w:vertAlign w:val="baseline"/>
                <w:lang w:val="es-VE" w:eastAsia="en-US" w:bidi="ar-SA"/>
              </w:rPr>
              <w:t>Longitud</w:t>
            </w:r>
          </w:p>
        </w:tc>
        <w:tc>
          <w:tcPr>
            <w:tcW w:w="696" w:type="dxa"/>
          </w:tcPr>
          <w:p w14:paraId="23DA05C7">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Key</w:t>
            </w:r>
          </w:p>
        </w:tc>
        <w:tc>
          <w:tcPr>
            <w:tcW w:w="3692" w:type="dxa"/>
          </w:tcPr>
          <w:p w14:paraId="618ADFA8">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Descripción</w:t>
            </w:r>
          </w:p>
        </w:tc>
      </w:tr>
      <w:tr w14:paraId="7DAC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6DB30B6D">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w:t>
            </w:r>
          </w:p>
        </w:tc>
        <w:tc>
          <w:tcPr>
            <w:tcW w:w="1286" w:type="dxa"/>
          </w:tcPr>
          <w:p w14:paraId="3C5C81C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SERIAL</w:t>
            </w:r>
          </w:p>
        </w:tc>
        <w:tc>
          <w:tcPr>
            <w:tcW w:w="1460" w:type="dxa"/>
            <w:shd w:val="clear" w:color="auto" w:fill="auto"/>
            <w:vAlign w:val="top"/>
          </w:tcPr>
          <w:p w14:paraId="1D363A1F">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96" w:type="dxa"/>
          </w:tcPr>
          <w:p w14:paraId="65A98A9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w:t>
            </w:r>
          </w:p>
        </w:tc>
        <w:tc>
          <w:tcPr>
            <w:tcW w:w="3692" w:type="dxa"/>
          </w:tcPr>
          <w:p w14:paraId="34ABF892">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Identificador único autoincremental para el POI</w:t>
            </w:r>
          </w:p>
        </w:tc>
      </w:tr>
      <w:tr w14:paraId="5A1D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13550B42">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name</w:t>
            </w:r>
          </w:p>
        </w:tc>
        <w:tc>
          <w:tcPr>
            <w:tcW w:w="1286" w:type="dxa"/>
          </w:tcPr>
          <w:p w14:paraId="1F1A6AA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TEXT</w:t>
            </w:r>
          </w:p>
        </w:tc>
        <w:tc>
          <w:tcPr>
            <w:tcW w:w="1460" w:type="dxa"/>
            <w:shd w:val="clear" w:color="auto" w:fill="auto"/>
            <w:vAlign w:val="top"/>
          </w:tcPr>
          <w:p w14:paraId="394D08A5">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96" w:type="dxa"/>
          </w:tcPr>
          <w:p w14:paraId="3966633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59781E1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Nombre del sitiow</w:t>
            </w:r>
          </w:p>
        </w:tc>
      </w:tr>
      <w:tr w14:paraId="0345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7E5282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address</w:t>
            </w:r>
          </w:p>
        </w:tc>
        <w:tc>
          <w:tcPr>
            <w:tcW w:w="1286" w:type="dxa"/>
          </w:tcPr>
          <w:p w14:paraId="7EAB7FE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TEXT</w:t>
            </w:r>
          </w:p>
        </w:tc>
        <w:tc>
          <w:tcPr>
            <w:tcW w:w="1460" w:type="dxa"/>
            <w:shd w:val="clear" w:color="auto" w:fill="auto"/>
            <w:vAlign w:val="top"/>
          </w:tcPr>
          <w:p w14:paraId="00C1FA4A">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96" w:type="dxa"/>
          </w:tcPr>
          <w:p w14:paraId="531CCD1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2016E44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Dirreción en texto plano del sitio</w:t>
            </w:r>
          </w:p>
        </w:tc>
      </w:tr>
      <w:tr w14:paraId="7E1B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39514EA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poi</w:t>
            </w:r>
          </w:p>
        </w:tc>
        <w:tc>
          <w:tcPr>
            <w:tcW w:w="1286" w:type="dxa"/>
          </w:tcPr>
          <w:p w14:paraId="1C91216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POINT</w:t>
            </w:r>
          </w:p>
        </w:tc>
        <w:tc>
          <w:tcPr>
            <w:tcW w:w="1460" w:type="dxa"/>
            <w:shd w:val="clear" w:color="auto" w:fill="auto"/>
            <w:vAlign w:val="top"/>
          </w:tcPr>
          <w:p w14:paraId="7DE1F216">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96" w:type="dxa"/>
          </w:tcPr>
          <w:p w14:paraId="21D903D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05BDC9B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Coordenadas del sitio dentro del mapa</w:t>
            </w:r>
          </w:p>
        </w:tc>
      </w:tr>
      <w:tr w14:paraId="6DF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419555E">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category</w:t>
            </w:r>
          </w:p>
        </w:tc>
        <w:tc>
          <w:tcPr>
            <w:tcW w:w="1286" w:type="dxa"/>
          </w:tcPr>
          <w:p w14:paraId="77CE658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VARCHAR</w:t>
            </w:r>
          </w:p>
        </w:tc>
        <w:tc>
          <w:tcPr>
            <w:tcW w:w="1460" w:type="dxa"/>
            <w:shd w:val="clear" w:color="auto" w:fill="auto"/>
            <w:vAlign w:val="top"/>
          </w:tcPr>
          <w:p w14:paraId="49752CDE">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r>
              <w:rPr>
                <w:rFonts w:hint="default" w:cstheme="minorBidi"/>
                <w:b w:val="0"/>
                <w:bCs w:val="0"/>
                <w:sz w:val="20"/>
                <w:szCs w:val="15"/>
                <w:vertAlign w:val="baseline"/>
                <w:lang w:val="es-VE" w:eastAsia="en-US" w:bidi="ar-SA"/>
              </w:rPr>
              <w:t>50</w:t>
            </w:r>
          </w:p>
        </w:tc>
        <w:tc>
          <w:tcPr>
            <w:tcW w:w="696" w:type="dxa"/>
          </w:tcPr>
          <w:p w14:paraId="68075AA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7D92062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Categoría del sitio (bar, parque cine...) coincidente con los intereses del usuario</w:t>
            </w:r>
          </w:p>
        </w:tc>
      </w:tr>
      <w:tr w14:paraId="214C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F76F6A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open_time</w:t>
            </w:r>
          </w:p>
        </w:tc>
        <w:tc>
          <w:tcPr>
            <w:tcW w:w="1286" w:type="dxa"/>
          </w:tcPr>
          <w:p w14:paraId="2CD6E86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TIME</w:t>
            </w:r>
          </w:p>
        </w:tc>
        <w:tc>
          <w:tcPr>
            <w:tcW w:w="1460" w:type="dxa"/>
            <w:shd w:val="clear" w:color="auto" w:fill="auto"/>
            <w:vAlign w:val="top"/>
          </w:tcPr>
          <w:p w14:paraId="7F2D006F">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96" w:type="dxa"/>
          </w:tcPr>
          <w:p w14:paraId="0F41E7E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2F00CFD7">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Hora de apertura atención al cliente del sitio</w:t>
            </w:r>
          </w:p>
        </w:tc>
      </w:tr>
      <w:tr w14:paraId="3DFC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ED7B03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close_time</w:t>
            </w:r>
          </w:p>
        </w:tc>
        <w:tc>
          <w:tcPr>
            <w:tcW w:w="1286" w:type="dxa"/>
          </w:tcPr>
          <w:p w14:paraId="3A17608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TIME</w:t>
            </w:r>
          </w:p>
        </w:tc>
        <w:tc>
          <w:tcPr>
            <w:tcW w:w="1460" w:type="dxa"/>
            <w:shd w:val="clear" w:color="auto" w:fill="auto"/>
            <w:vAlign w:val="top"/>
          </w:tcPr>
          <w:p w14:paraId="096DEC2E">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p>
        </w:tc>
        <w:tc>
          <w:tcPr>
            <w:tcW w:w="696" w:type="dxa"/>
          </w:tcPr>
          <w:p w14:paraId="38AEA36A">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32522D6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Hora de clausura atención al cliente del sitio</w:t>
            </w:r>
          </w:p>
        </w:tc>
      </w:tr>
      <w:tr w14:paraId="73A9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FE5578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average_stay_minutes</w:t>
            </w:r>
          </w:p>
        </w:tc>
        <w:tc>
          <w:tcPr>
            <w:tcW w:w="1286" w:type="dxa"/>
          </w:tcPr>
          <w:p w14:paraId="416EA83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 xml:space="preserve">INT </w:t>
            </w:r>
          </w:p>
        </w:tc>
        <w:tc>
          <w:tcPr>
            <w:tcW w:w="1460" w:type="dxa"/>
            <w:shd w:val="clear" w:color="auto" w:fill="auto"/>
            <w:vAlign w:val="top"/>
          </w:tcPr>
          <w:p w14:paraId="12C968BA">
            <w:pPr>
              <w:widowControl w:val="0"/>
              <w:numPr>
                <w:ilvl w:val="0"/>
                <w:numId w:val="0"/>
              </w:numPr>
              <w:tabs>
                <w:tab w:val="left" w:pos="420"/>
              </w:tabs>
              <w:bidi w:val="0"/>
              <w:spacing w:line="360" w:lineRule="auto"/>
              <w:ind w:left="0" w:leftChars="0" w:firstLine="0" w:firstLineChars="0"/>
              <w:jc w:val="both"/>
              <w:rPr>
                <w:rFonts w:hint="default" w:ascii="Arial" w:hAnsi="Arial" w:eastAsiaTheme="minorEastAsia" w:cstheme="minorBidi"/>
                <w:b w:val="0"/>
                <w:bCs w:val="0"/>
                <w:sz w:val="20"/>
                <w:szCs w:val="15"/>
                <w:vertAlign w:val="baseline"/>
                <w:lang w:val="es-VE" w:eastAsia="en-US" w:bidi="ar-SA"/>
              </w:rPr>
            </w:pPr>
            <w:r>
              <w:rPr>
                <w:rFonts w:hint="default"/>
                <w:b w:val="0"/>
                <w:bCs w:val="0"/>
                <w:sz w:val="20"/>
                <w:szCs w:val="15"/>
                <w:vertAlign w:val="baseline"/>
                <w:lang w:val="es-VE" w:eastAsia="en-US"/>
              </w:rPr>
              <w:t>DEFAULT 60</w:t>
            </w:r>
          </w:p>
        </w:tc>
        <w:tc>
          <w:tcPr>
            <w:tcW w:w="696" w:type="dxa"/>
          </w:tcPr>
          <w:p w14:paraId="1C38D94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92" w:type="dxa"/>
          </w:tcPr>
          <w:p w14:paraId="3FE777B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Tiempo estimado de estadía en el sitio para disfrute al máximo.</w:t>
            </w:r>
          </w:p>
        </w:tc>
      </w:tr>
    </w:tbl>
    <w:p w14:paraId="785236E9">
      <w:pPr>
        <w:numPr>
          <w:ilvl w:val="0"/>
          <w:numId w:val="0"/>
        </w:numPr>
        <w:tabs>
          <w:tab w:val="left" w:pos="420"/>
        </w:tabs>
        <w:bidi w:val="0"/>
        <w:spacing w:line="360" w:lineRule="auto"/>
        <w:jc w:val="both"/>
        <w:rPr>
          <w:rFonts w:hint="default"/>
          <w:b w:val="0"/>
          <w:bCs w:val="0"/>
          <w:sz w:val="22"/>
          <w:szCs w:val="18"/>
          <w:lang w:val="es-VE" w:eastAsia="en-US"/>
        </w:rPr>
      </w:pPr>
      <w:r>
        <w:rPr>
          <w:rFonts w:hint="default"/>
          <w:b/>
          <w:bCs/>
          <w:sz w:val="22"/>
          <w:szCs w:val="18"/>
          <w:lang w:val="es-VE" w:eastAsia="en-US"/>
        </w:rPr>
        <w:t xml:space="preserve">Nota: </w:t>
      </w:r>
      <w:r>
        <w:rPr>
          <w:rFonts w:hint="default"/>
          <w:b w:val="0"/>
          <w:bCs w:val="0"/>
          <w:sz w:val="22"/>
          <w:szCs w:val="18"/>
          <w:lang w:val="es-VE" w:eastAsia="en-US"/>
        </w:rPr>
        <w:t>poi son las siglas para Point of Interest (punto de interés)</w:t>
      </w:r>
    </w:p>
    <w:p w14:paraId="497BB2EF">
      <w:pPr>
        <w:numPr>
          <w:ilvl w:val="0"/>
          <w:numId w:val="0"/>
        </w:numPr>
        <w:tabs>
          <w:tab w:val="left" w:pos="420"/>
        </w:tabs>
        <w:bidi w:val="0"/>
        <w:spacing w:line="360" w:lineRule="auto"/>
        <w:jc w:val="both"/>
        <w:rPr>
          <w:rFonts w:hint="default"/>
          <w:b w:val="0"/>
          <w:bCs w:val="0"/>
          <w:sz w:val="22"/>
          <w:szCs w:val="18"/>
          <w:lang w:val="es-VE" w:eastAsia="en-US"/>
        </w:rPr>
      </w:pPr>
    </w:p>
    <w:p w14:paraId="253C36E9">
      <w:pPr>
        <w:numPr>
          <w:ilvl w:val="0"/>
          <w:numId w:val="0"/>
        </w:numPr>
        <w:tabs>
          <w:tab w:val="left" w:pos="420"/>
        </w:tabs>
        <w:bidi w:val="0"/>
        <w:spacing w:line="360" w:lineRule="auto"/>
        <w:jc w:val="both"/>
        <w:rPr>
          <w:rFonts w:hint="default"/>
          <w:b w:val="0"/>
          <w:bCs w:val="0"/>
          <w:sz w:val="22"/>
          <w:szCs w:val="18"/>
          <w:lang w:val="es-VE" w:eastAsia="en-US"/>
        </w:rPr>
      </w:pPr>
    </w:p>
    <w:p w14:paraId="0617CE5C">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La tabla “</w:t>
      </w:r>
      <w:r>
        <w:rPr>
          <w:rFonts w:hint="default"/>
          <w:b/>
          <w:bCs/>
          <w:sz w:val="22"/>
          <w:szCs w:val="18"/>
          <w:lang w:val="es-VE" w:eastAsia="en-US"/>
        </w:rPr>
        <w:t>trips</w:t>
      </w:r>
      <w:r>
        <w:rPr>
          <w:rFonts w:hint="default"/>
          <w:b w:val="0"/>
          <w:bCs w:val="0"/>
          <w:sz w:val="22"/>
          <w:szCs w:val="18"/>
          <w:lang w:val="es-VE" w:eastAsia="en-US"/>
        </w:rPr>
        <w:t>” almacena los viajes creados por un usuario.</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2826"/>
        <w:gridCol w:w="701"/>
        <w:gridCol w:w="3668"/>
      </w:tblGrid>
      <w:tr w14:paraId="7DA5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248073AB">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Campo</w:t>
            </w:r>
          </w:p>
        </w:tc>
        <w:tc>
          <w:tcPr>
            <w:tcW w:w="2826" w:type="dxa"/>
          </w:tcPr>
          <w:p w14:paraId="11468FEE">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 xml:space="preserve">Tipo </w:t>
            </w:r>
          </w:p>
        </w:tc>
        <w:tc>
          <w:tcPr>
            <w:tcW w:w="701" w:type="dxa"/>
          </w:tcPr>
          <w:p w14:paraId="587E9869">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Key</w:t>
            </w:r>
          </w:p>
        </w:tc>
        <w:tc>
          <w:tcPr>
            <w:tcW w:w="3668" w:type="dxa"/>
          </w:tcPr>
          <w:p w14:paraId="34C25A1E">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Descripción</w:t>
            </w:r>
          </w:p>
        </w:tc>
      </w:tr>
      <w:tr w14:paraId="7642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56C67DF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w:t>
            </w:r>
          </w:p>
        </w:tc>
        <w:tc>
          <w:tcPr>
            <w:tcW w:w="2826" w:type="dxa"/>
          </w:tcPr>
          <w:p w14:paraId="30E4D71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SERIAL</w:t>
            </w:r>
          </w:p>
        </w:tc>
        <w:tc>
          <w:tcPr>
            <w:tcW w:w="701" w:type="dxa"/>
          </w:tcPr>
          <w:p w14:paraId="798BB78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w:t>
            </w:r>
          </w:p>
        </w:tc>
        <w:tc>
          <w:tcPr>
            <w:tcW w:w="3668" w:type="dxa"/>
          </w:tcPr>
          <w:p w14:paraId="6DF157C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Identificador único autoincremental del viaje</w:t>
            </w:r>
          </w:p>
        </w:tc>
      </w:tr>
      <w:tr w14:paraId="09C03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7011319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user_id</w:t>
            </w:r>
          </w:p>
        </w:tc>
        <w:tc>
          <w:tcPr>
            <w:tcW w:w="2826" w:type="dxa"/>
          </w:tcPr>
          <w:p w14:paraId="717F186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 NOT NULL</w:t>
            </w:r>
          </w:p>
        </w:tc>
        <w:tc>
          <w:tcPr>
            <w:tcW w:w="701" w:type="dxa"/>
          </w:tcPr>
          <w:p w14:paraId="578E72BD">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FK</w:t>
            </w:r>
          </w:p>
        </w:tc>
        <w:tc>
          <w:tcPr>
            <w:tcW w:w="3668" w:type="dxa"/>
          </w:tcPr>
          <w:p w14:paraId="539555C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Llave foranea, id de la tabla users, relaciona al viaje con el usuario que lo creó.</w:t>
            </w:r>
          </w:p>
        </w:tc>
      </w:tr>
      <w:tr w14:paraId="6615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565054B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title</w:t>
            </w:r>
          </w:p>
        </w:tc>
        <w:tc>
          <w:tcPr>
            <w:tcW w:w="2826" w:type="dxa"/>
          </w:tcPr>
          <w:p w14:paraId="097B2D8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TEXT</w:t>
            </w:r>
          </w:p>
        </w:tc>
        <w:tc>
          <w:tcPr>
            <w:tcW w:w="701" w:type="dxa"/>
          </w:tcPr>
          <w:p w14:paraId="01B3954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4BC6D7AA">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Titulo del viaje según la ciudad en la que se encuentre el hospedaje seleccionado por el cliente</w:t>
            </w:r>
          </w:p>
        </w:tc>
      </w:tr>
      <w:tr w14:paraId="0659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73698DD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shelter</w:t>
            </w:r>
          </w:p>
        </w:tc>
        <w:tc>
          <w:tcPr>
            <w:tcW w:w="2826" w:type="dxa"/>
          </w:tcPr>
          <w:p w14:paraId="08400BF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POINT</w:t>
            </w:r>
          </w:p>
        </w:tc>
        <w:tc>
          <w:tcPr>
            <w:tcW w:w="701" w:type="dxa"/>
          </w:tcPr>
          <w:p w14:paraId="7F41907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5B1F414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Coordenadas del alojamiento del cliente.</w:t>
            </w:r>
          </w:p>
        </w:tc>
      </w:tr>
      <w:tr w14:paraId="6FBA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2B236E33">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arrive_date</w:t>
            </w:r>
          </w:p>
        </w:tc>
        <w:tc>
          <w:tcPr>
            <w:tcW w:w="2826" w:type="dxa"/>
          </w:tcPr>
          <w:p w14:paraId="281C05A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TIMESTAMP WITH TIME ZONE</w:t>
            </w:r>
          </w:p>
        </w:tc>
        <w:tc>
          <w:tcPr>
            <w:tcW w:w="701" w:type="dxa"/>
          </w:tcPr>
          <w:p w14:paraId="7296406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2E26C00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Fecha de llegada a la ciudad a la que viaje</w:t>
            </w:r>
          </w:p>
        </w:tc>
      </w:tr>
      <w:tr w14:paraId="4D9B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1BA673F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leave_date</w:t>
            </w:r>
          </w:p>
        </w:tc>
        <w:tc>
          <w:tcPr>
            <w:tcW w:w="2826" w:type="dxa"/>
          </w:tcPr>
          <w:p w14:paraId="05485871">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TIMESTAMP WITH TIME ZONE</w:t>
            </w:r>
          </w:p>
        </w:tc>
        <w:tc>
          <w:tcPr>
            <w:tcW w:w="701" w:type="dxa"/>
          </w:tcPr>
          <w:p w14:paraId="5E79DF9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79A5F5C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Fecha de partida de la ciudad a la que viaje</w:t>
            </w:r>
          </w:p>
        </w:tc>
      </w:tr>
    </w:tbl>
    <w:p w14:paraId="623BA6A8">
      <w:pPr>
        <w:numPr>
          <w:ilvl w:val="0"/>
          <w:numId w:val="0"/>
        </w:numPr>
        <w:tabs>
          <w:tab w:val="left" w:pos="420"/>
        </w:tabs>
        <w:bidi w:val="0"/>
        <w:spacing w:line="360" w:lineRule="auto"/>
        <w:jc w:val="both"/>
        <w:rPr>
          <w:rFonts w:hint="default"/>
          <w:b w:val="0"/>
          <w:bCs w:val="0"/>
          <w:sz w:val="22"/>
          <w:szCs w:val="18"/>
          <w:lang w:val="es-VE" w:eastAsia="en-US"/>
        </w:rPr>
      </w:pPr>
    </w:p>
    <w:p w14:paraId="6052C7C6">
      <w:pPr>
        <w:numPr>
          <w:ilvl w:val="0"/>
          <w:numId w:val="0"/>
        </w:numPr>
        <w:tabs>
          <w:tab w:val="left" w:pos="420"/>
        </w:tabs>
        <w:bidi w:val="0"/>
        <w:spacing w:line="360" w:lineRule="auto"/>
        <w:jc w:val="both"/>
        <w:rPr>
          <w:rFonts w:hint="default"/>
          <w:b w:val="0"/>
          <w:bCs w:val="0"/>
          <w:sz w:val="22"/>
          <w:szCs w:val="18"/>
          <w:lang w:val="es-VE" w:eastAsia="en-US"/>
        </w:rPr>
      </w:pPr>
    </w:p>
    <w:p w14:paraId="39D0552F">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La tabla “</w:t>
      </w:r>
      <w:r>
        <w:rPr>
          <w:rFonts w:hint="default"/>
          <w:b/>
          <w:bCs/>
          <w:sz w:val="22"/>
          <w:szCs w:val="18"/>
          <w:lang w:val="es-VE" w:eastAsia="en-US"/>
        </w:rPr>
        <w:t>stops</w:t>
      </w:r>
      <w:r>
        <w:rPr>
          <w:rFonts w:hint="default"/>
          <w:b w:val="0"/>
          <w:bCs w:val="0"/>
          <w:sz w:val="22"/>
          <w:szCs w:val="18"/>
          <w:lang w:val="es-VE" w:eastAsia="en-US"/>
        </w:rPr>
        <w:t>” almacena la parada correspondiente a un viaje en especifico, pueden existir n paradas para un viaje pero un solo viaje para una sola parada</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2826"/>
        <w:gridCol w:w="701"/>
        <w:gridCol w:w="3668"/>
      </w:tblGrid>
      <w:tr w14:paraId="65C0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71909414">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Campo</w:t>
            </w:r>
          </w:p>
        </w:tc>
        <w:tc>
          <w:tcPr>
            <w:tcW w:w="2826" w:type="dxa"/>
          </w:tcPr>
          <w:p w14:paraId="05147122">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 xml:space="preserve">Tipo </w:t>
            </w:r>
          </w:p>
        </w:tc>
        <w:tc>
          <w:tcPr>
            <w:tcW w:w="701" w:type="dxa"/>
          </w:tcPr>
          <w:p w14:paraId="642C362D">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Key</w:t>
            </w:r>
          </w:p>
        </w:tc>
        <w:tc>
          <w:tcPr>
            <w:tcW w:w="3668" w:type="dxa"/>
          </w:tcPr>
          <w:p w14:paraId="647AE1D0">
            <w:pPr>
              <w:widowControl w:val="0"/>
              <w:numPr>
                <w:ilvl w:val="0"/>
                <w:numId w:val="0"/>
              </w:numPr>
              <w:tabs>
                <w:tab w:val="left" w:pos="420"/>
              </w:tabs>
              <w:bidi w:val="0"/>
              <w:spacing w:line="360" w:lineRule="auto"/>
              <w:jc w:val="both"/>
              <w:rPr>
                <w:rFonts w:hint="default"/>
                <w:b/>
                <w:bCs/>
                <w:sz w:val="20"/>
                <w:szCs w:val="15"/>
                <w:vertAlign w:val="baseline"/>
                <w:lang w:val="es-VE" w:eastAsia="en-US"/>
              </w:rPr>
            </w:pPr>
            <w:r>
              <w:rPr>
                <w:rFonts w:hint="default"/>
                <w:b/>
                <w:bCs/>
                <w:sz w:val="20"/>
                <w:szCs w:val="15"/>
                <w:vertAlign w:val="baseline"/>
                <w:lang w:val="es-VE" w:eastAsia="en-US"/>
              </w:rPr>
              <w:t>Descripción</w:t>
            </w:r>
          </w:p>
        </w:tc>
      </w:tr>
      <w:tr w14:paraId="6A10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48334E6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w:t>
            </w:r>
          </w:p>
        </w:tc>
        <w:tc>
          <w:tcPr>
            <w:tcW w:w="2826" w:type="dxa"/>
          </w:tcPr>
          <w:p w14:paraId="597BD1D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SERIAL</w:t>
            </w:r>
          </w:p>
        </w:tc>
        <w:tc>
          <w:tcPr>
            <w:tcW w:w="701" w:type="dxa"/>
          </w:tcPr>
          <w:p w14:paraId="3B33F15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PK</w:t>
            </w:r>
          </w:p>
        </w:tc>
        <w:tc>
          <w:tcPr>
            <w:tcW w:w="3668" w:type="dxa"/>
          </w:tcPr>
          <w:p w14:paraId="2A335251">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Identificador único autoincremental del itinerario</w:t>
            </w:r>
          </w:p>
        </w:tc>
      </w:tr>
      <w:tr w14:paraId="33FF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512C0EB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trip_id</w:t>
            </w:r>
          </w:p>
        </w:tc>
        <w:tc>
          <w:tcPr>
            <w:tcW w:w="2826" w:type="dxa"/>
          </w:tcPr>
          <w:p w14:paraId="1EFF4BF6">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 NOT NULL</w:t>
            </w:r>
          </w:p>
        </w:tc>
        <w:tc>
          <w:tcPr>
            <w:tcW w:w="701" w:type="dxa"/>
          </w:tcPr>
          <w:p w14:paraId="5374AA0E">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FK</w:t>
            </w:r>
          </w:p>
        </w:tc>
        <w:tc>
          <w:tcPr>
            <w:tcW w:w="3668" w:type="dxa"/>
          </w:tcPr>
          <w:p w14:paraId="5ABA95D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Relaciona la “marca” o itinerario con un viaje</w:t>
            </w:r>
          </w:p>
        </w:tc>
      </w:tr>
      <w:tr w14:paraId="48CD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07CB74CC">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poi_catalog_id</w:t>
            </w:r>
          </w:p>
        </w:tc>
        <w:tc>
          <w:tcPr>
            <w:tcW w:w="2826" w:type="dxa"/>
            <w:vAlign w:val="top"/>
          </w:tcPr>
          <w:p w14:paraId="489A29A1">
            <w:pPr>
              <w:widowControl w:val="0"/>
              <w:numPr>
                <w:ilvl w:val="0"/>
                <w:numId w:val="0"/>
              </w:numPr>
              <w:tabs>
                <w:tab w:val="left" w:pos="420"/>
              </w:tabs>
              <w:bidi w:val="0"/>
              <w:spacing w:line="360" w:lineRule="auto"/>
              <w:ind w:left="0" w:leftChars="0" w:firstLine="0" w:firstLineChars="0"/>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 NOT NULL</w:t>
            </w:r>
          </w:p>
        </w:tc>
        <w:tc>
          <w:tcPr>
            <w:tcW w:w="701" w:type="dxa"/>
          </w:tcPr>
          <w:p w14:paraId="0BBECC50">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FK</w:t>
            </w:r>
          </w:p>
        </w:tc>
        <w:tc>
          <w:tcPr>
            <w:tcW w:w="3668" w:type="dxa"/>
          </w:tcPr>
          <w:p w14:paraId="279450E4">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Relaciona la marca con un lugar ya almacenado dentro del poi_catalog</w:t>
            </w:r>
          </w:p>
        </w:tc>
      </w:tr>
      <w:tr w14:paraId="7745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1E3EF6B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visit_order</w:t>
            </w:r>
          </w:p>
        </w:tc>
        <w:tc>
          <w:tcPr>
            <w:tcW w:w="2826" w:type="dxa"/>
            <w:vAlign w:val="top"/>
          </w:tcPr>
          <w:p w14:paraId="3614083C">
            <w:pPr>
              <w:widowControl w:val="0"/>
              <w:numPr>
                <w:ilvl w:val="0"/>
                <w:numId w:val="0"/>
              </w:numPr>
              <w:tabs>
                <w:tab w:val="left" w:pos="420"/>
              </w:tabs>
              <w:bidi w:val="0"/>
              <w:spacing w:line="360" w:lineRule="auto"/>
              <w:ind w:left="0" w:leftChars="0" w:firstLine="0" w:firstLineChars="0"/>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INT NOT NULL</w:t>
            </w:r>
          </w:p>
        </w:tc>
        <w:tc>
          <w:tcPr>
            <w:tcW w:w="701" w:type="dxa"/>
          </w:tcPr>
          <w:p w14:paraId="36DA496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063C12F5">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Orden de prioridad de la marca para ser visitada dentro del viaje</w:t>
            </w:r>
          </w:p>
        </w:tc>
      </w:tr>
      <w:tr w14:paraId="3EB9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2352483D">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when_to_arrive</w:t>
            </w:r>
          </w:p>
        </w:tc>
        <w:tc>
          <w:tcPr>
            <w:tcW w:w="2826" w:type="dxa"/>
          </w:tcPr>
          <w:p w14:paraId="4632A0BF">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TIMESTAMP WITH TIME ZONE</w:t>
            </w:r>
          </w:p>
        </w:tc>
        <w:tc>
          <w:tcPr>
            <w:tcW w:w="701" w:type="dxa"/>
          </w:tcPr>
          <w:p w14:paraId="0241F0B1">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6B9CFBFB">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Hora de llegada al sitio</w:t>
            </w:r>
          </w:p>
        </w:tc>
      </w:tr>
      <w:tr w14:paraId="7B72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14:paraId="2CF96F28">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when_to_live</w:t>
            </w:r>
          </w:p>
        </w:tc>
        <w:tc>
          <w:tcPr>
            <w:tcW w:w="2826" w:type="dxa"/>
          </w:tcPr>
          <w:p w14:paraId="017B966A">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TIMESTAMP WITH TIME ZONE</w:t>
            </w:r>
          </w:p>
        </w:tc>
        <w:tc>
          <w:tcPr>
            <w:tcW w:w="701" w:type="dxa"/>
          </w:tcPr>
          <w:p w14:paraId="5B50B651">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p>
        </w:tc>
        <w:tc>
          <w:tcPr>
            <w:tcW w:w="3668" w:type="dxa"/>
          </w:tcPr>
          <w:p w14:paraId="037FBCF9">
            <w:pPr>
              <w:widowControl w:val="0"/>
              <w:numPr>
                <w:ilvl w:val="0"/>
                <w:numId w:val="0"/>
              </w:numPr>
              <w:tabs>
                <w:tab w:val="left" w:pos="420"/>
              </w:tabs>
              <w:bidi w:val="0"/>
              <w:spacing w:line="360" w:lineRule="auto"/>
              <w:jc w:val="both"/>
              <w:rPr>
                <w:rFonts w:hint="default"/>
                <w:b w:val="0"/>
                <w:bCs w:val="0"/>
                <w:sz w:val="20"/>
                <w:szCs w:val="15"/>
                <w:vertAlign w:val="baseline"/>
                <w:lang w:val="es-VE" w:eastAsia="en-US"/>
              </w:rPr>
            </w:pPr>
            <w:r>
              <w:rPr>
                <w:rFonts w:hint="default"/>
                <w:b w:val="0"/>
                <w:bCs w:val="0"/>
                <w:sz w:val="20"/>
                <w:szCs w:val="15"/>
                <w:vertAlign w:val="baseline"/>
                <w:lang w:val="es-VE" w:eastAsia="en-US"/>
              </w:rPr>
              <w:t>Hora de salida del sitio</w:t>
            </w:r>
          </w:p>
        </w:tc>
      </w:tr>
    </w:tbl>
    <w:p w14:paraId="2FE8B1F3">
      <w:pPr>
        <w:numPr>
          <w:ilvl w:val="0"/>
          <w:numId w:val="0"/>
        </w:numPr>
        <w:tabs>
          <w:tab w:val="left" w:pos="420"/>
        </w:tabs>
        <w:bidi w:val="0"/>
        <w:spacing w:line="360" w:lineRule="auto"/>
        <w:jc w:val="both"/>
        <w:rPr>
          <w:rFonts w:hint="default"/>
          <w:b w:val="0"/>
          <w:bCs w:val="0"/>
          <w:sz w:val="22"/>
          <w:szCs w:val="18"/>
          <w:lang w:val="es-VE" w:eastAsia="en-US"/>
        </w:rPr>
      </w:pPr>
    </w:p>
    <w:p w14:paraId="64319C3F">
      <w:pPr>
        <w:numPr>
          <w:ilvl w:val="0"/>
          <w:numId w:val="0"/>
        </w:numPr>
        <w:tabs>
          <w:tab w:val="left" w:pos="420"/>
        </w:tabs>
        <w:bidi w:val="0"/>
        <w:spacing w:line="360" w:lineRule="auto"/>
        <w:jc w:val="both"/>
        <w:rPr>
          <w:rFonts w:hint="default"/>
          <w:b w:val="0"/>
          <w:bCs w:val="0"/>
          <w:sz w:val="22"/>
          <w:szCs w:val="18"/>
          <w:lang w:val="es-VE" w:eastAsia="en-US"/>
        </w:rPr>
      </w:pPr>
    </w:p>
    <w:p w14:paraId="2DB4E163">
      <w:pPr>
        <w:numPr>
          <w:ilvl w:val="0"/>
          <w:numId w:val="0"/>
        </w:numPr>
        <w:tabs>
          <w:tab w:val="left" w:pos="420"/>
        </w:tabs>
        <w:bidi w:val="0"/>
        <w:spacing w:line="360" w:lineRule="auto"/>
        <w:jc w:val="both"/>
        <w:rPr>
          <w:rFonts w:hint="default"/>
          <w:b w:val="0"/>
          <w:bCs w:val="0"/>
          <w:sz w:val="22"/>
          <w:szCs w:val="18"/>
          <w:lang w:val="es-VE" w:eastAsia="en-US"/>
        </w:rPr>
      </w:pPr>
    </w:p>
    <w:p w14:paraId="05A2B1E8">
      <w:pPr>
        <w:numPr>
          <w:ilvl w:val="0"/>
          <w:numId w:val="0"/>
        </w:numPr>
        <w:tabs>
          <w:tab w:val="left" w:pos="420"/>
        </w:tabs>
        <w:bidi w:val="0"/>
        <w:spacing w:line="360" w:lineRule="auto"/>
        <w:jc w:val="both"/>
        <w:rPr>
          <w:rFonts w:hint="default"/>
          <w:b w:val="0"/>
          <w:bCs w:val="0"/>
          <w:sz w:val="22"/>
          <w:szCs w:val="18"/>
          <w:lang w:val="es-VE" w:eastAsia="en-US"/>
        </w:rPr>
      </w:pPr>
    </w:p>
    <w:p w14:paraId="5098B973">
      <w:pPr>
        <w:numPr>
          <w:ilvl w:val="0"/>
          <w:numId w:val="0"/>
        </w:numPr>
        <w:tabs>
          <w:tab w:val="left" w:pos="420"/>
        </w:tabs>
        <w:bidi w:val="0"/>
        <w:spacing w:line="360" w:lineRule="auto"/>
        <w:jc w:val="both"/>
        <w:rPr>
          <w:rFonts w:hint="default"/>
          <w:b w:val="0"/>
          <w:bCs w:val="0"/>
          <w:sz w:val="22"/>
          <w:szCs w:val="18"/>
          <w:lang w:val="es-VE" w:eastAsia="en-US"/>
        </w:rPr>
      </w:pPr>
    </w:p>
    <w:p w14:paraId="22BBFE40">
      <w:pPr>
        <w:numPr>
          <w:ilvl w:val="0"/>
          <w:numId w:val="0"/>
        </w:numPr>
        <w:tabs>
          <w:tab w:val="left" w:pos="420"/>
        </w:tabs>
        <w:bidi w:val="0"/>
        <w:spacing w:line="360" w:lineRule="auto"/>
        <w:jc w:val="both"/>
        <w:rPr>
          <w:rFonts w:hint="default"/>
          <w:b w:val="0"/>
          <w:bCs w:val="0"/>
          <w:sz w:val="22"/>
          <w:szCs w:val="18"/>
          <w:lang w:val="es-VE" w:eastAsia="en-US"/>
        </w:rPr>
      </w:pPr>
    </w:p>
    <w:p w14:paraId="24547EA8">
      <w:pPr>
        <w:numPr>
          <w:ilvl w:val="0"/>
          <w:numId w:val="0"/>
        </w:numPr>
        <w:tabs>
          <w:tab w:val="left" w:pos="420"/>
        </w:tabs>
        <w:bidi w:val="0"/>
        <w:spacing w:line="360" w:lineRule="auto"/>
        <w:jc w:val="both"/>
        <w:rPr>
          <w:rFonts w:hint="default"/>
          <w:b w:val="0"/>
          <w:bCs w:val="0"/>
          <w:sz w:val="22"/>
          <w:szCs w:val="18"/>
          <w:lang w:val="es-VE" w:eastAsia="en-US"/>
        </w:rPr>
      </w:pPr>
    </w:p>
    <w:p w14:paraId="44B8BB1D">
      <w:pPr>
        <w:numPr>
          <w:ilvl w:val="0"/>
          <w:numId w:val="0"/>
        </w:numPr>
        <w:tabs>
          <w:tab w:val="left" w:pos="420"/>
        </w:tabs>
        <w:bidi w:val="0"/>
        <w:spacing w:line="360" w:lineRule="auto"/>
        <w:jc w:val="both"/>
        <w:rPr>
          <w:rFonts w:hint="default"/>
          <w:b w:val="0"/>
          <w:bCs w:val="0"/>
          <w:sz w:val="22"/>
          <w:szCs w:val="18"/>
          <w:lang w:val="es-VE" w:eastAsia="en-US"/>
        </w:rPr>
      </w:pPr>
    </w:p>
    <w:p w14:paraId="611CF081">
      <w:pPr>
        <w:numPr>
          <w:ilvl w:val="0"/>
          <w:numId w:val="0"/>
        </w:numPr>
        <w:tabs>
          <w:tab w:val="left" w:pos="420"/>
        </w:tabs>
        <w:bidi w:val="0"/>
        <w:spacing w:line="360" w:lineRule="auto"/>
        <w:jc w:val="both"/>
        <w:rPr>
          <w:rFonts w:hint="default"/>
          <w:b w:val="0"/>
          <w:bCs w:val="0"/>
          <w:sz w:val="22"/>
          <w:szCs w:val="18"/>
          <w:lang w:val="es-VE" w:eastAsia="en-US"/>
        </w:rPr>
      </w:pPr>
    </w:p>
    <w:p w14:paraId="6A551FBF">
      <w:pPr>
        <w:numPr>
          <w:ilvl w:val="0"/>
          <w:numId w:val="0"/>
        </w:numPr>
        <w:tabs>
          <w:tab w:val="left" w:pos="420"/>
        </w:tabs>
        <w:bidi w:val="0"/>
        <w:spacing w:line="360" w:lineRule="auto"/>
        <w:jc w:val="both"/>
        <w:rPr>
          <w:rFonts w:hint="default"/>
          <w:b w:val="0"/>
          <w:bCs w:val="0"/>
          <w:sz w:val="22"/>
          <w:szCs w:val="18"/>
          <w:lang w:val="es-VE" w:eastAsia="en-US"/>
        </w:rPr>
      </w:pPr>
    </w:p>
    <w:p w14:paraId="105ABE03">
      <w:pPr>
        <w:numPr>
          <w:ilvl w:val="0"/>
          <w:numId w:val="0"/>
        </w:numPr>
        <w:tabs>
          <w:tab w:val="left" w:pos="420"/>
        </w:tabs>
        <w:bidi w:val="0"/>
        <w:spacing w:line="360" w:lineRule="auto"/>
        <w:jc w:val="both"/>
        <w:rPr>
          <w:rFonts w:hint="default"/>
          <w:b w:val="0"/>
          <w:bCs w:val="0"/>
          <w:sz w:val="22"/>
          <w:szCs w:val="18"/>
          <w:lang w:val="es-VE" w:eastAsia="en-US"/>
        </w:rPr>
      </w:pPr>
    </w:p>
    <w:p w14:paraId="74930729">
      <w:pPr>
        <w:numPr>
          <w:ilvl w:val="0"/>
          <w:numId w:val="0"/>
        </w:numPr>
        <w:tabs>
          <w:tab w:val="left" w:pos="420"/>
        </w:tabs>
        <w:bidi w:val="0"/>
        <w:spacing w:line="360" w:lineRule="auto"/>
        <w:jc w:val="both"/>
        <w:rPr>
          <w:rFonts w:hint="default"/>
          <w:b w:val="0"/>
          <w:bCs w:val="0"/>
          <w:sz w:val="22"/>
          <w:szCs w:val="18"/>
          <w:lang w:val="es-VE" w:eastAsia="en-US"/>
        </w:rPr>
      </w:pPr>
    </w:p>
    <w:p w14:paraId="54EE5F23">
      <w:pPr>
        <w:numPr>
          <w:ilvl w:val="0"/>
          <w:numId w:val="0"/>
        </w:numPr>
        <w:tabs>
          <w:tab w:val="left" w:pos="420"/>
        </w:tabs>
        <w:bidi w:val="0"/>
        <w:spacing w:line="360" w:lineRule="auto"/>
        <w:jc w:val="both"/>
        <w:rPr>
          <w:rFonts w:hint="default"/>
          <w:b w:val="0"/>
          <w:bCs w:val="0"/>
          <w:sz w:val="22"/>
          <w:szCs w:val="18"/>
          <w:lang w:val="es-VE" w:eastAsia="en-US"/>
        </w:rPr>
      </w:pPr>
    </w:p>
    <w:p w14:paraId="3F67CB40">
      <w:pPr>
        <w:numPr>
          <w:ilvl w:val="0"/>
          <w:numId w:val="0"/>
        </w:numPr>
        <w:tabs>
          <w:tab w:val="left" w:pos="420"/>
        </w:tabs>
        <w:bidi w:val="0"/>
        <w:spacing w:line="360" w:lineRule="auto"/>
        <w:jc w:val="both"/>
        <w:rPr>
          <w:rFonts w:hint="default"/>
          <w:b w:val="0"/>
          <w:bCs w:val="0"/>
          <w:sz w:val="22"/>
          <w:szCs w:val="18"/>
          <w:lang w:val="es-VE" w:eastAsia="en-US"/>
        </w:rPr>
      </w:pPr>
    </w:p>
    <w:p w14:paraId="68B6114B">
      <w:pPr>
        <w:numPr>
          <w:ilvl w:val="0"/>
          <w:numId w:val="0"/>
        </w:numPr>
        <w:tabs>
          <w:tab w:val="left" w:pos="420"/>
        </w:tabs>
        <w:bidi w:val="0"/>
        <w:spacing w:line="360" w:lineRule="auto"/>
        <w:jc w:val="both"/>
        <w:rPr>
          <w:rFonts w:hint="default"/>
          <w:b w:val="0"/>
          <w:bCs w:val="0"/>
          <w:sz w:val="22"/>
          <w:szCs w:val="18"/>
          <w:lang w:val="es-VE" w:eastAsia="en-US"/>
        </w:rPr>
      </w:pPr>
    </w:p>
    <w:p w14:paraId="7DEB49F8">
      <w:pPr>
        <w:numPr>
          <w:ilvl w:val="0"/>
          <w:numId w:val="0"/>
        </w:numPr>
        <w:tabs>
          <w:tab w:val="left" w:pos="420"/>
        </w:tabs>
        <w:bidi w:val="0"/>
        <w:spacing w:line="360" w:lineRule="auto"/>
        <w:jc w:val="both"/>
        <w:rPr>
          <w:rFonts w:hint="default"/>
          <w:b w:val="0"/>
          <w:bCs w:val="0"/>
          <w:sz w:val="22"/>
          <w:szCs w:val="18"/>
          <w:lang w:val="es-VE" w:eastAsia="en-US"/>
        </w:rPr>
      </w:pPr>
    </w:p>
    <w:p w14:paraId="225F74BA">
      <w:pPr>
        <w:numPr>
          <w:ilvl w:val="0"/>
          <w:numId w:val="0"/>
        </w:numPr>
        <w:tabs>
          <w:tab w:val="left" w:pos="420"/>
        </w:tabs>
        <w:bidi w:val="0"/>
        <w:spacing w:line="360" w:lineRule="auto"/>
        <w:jc w:val="both"/>
        <w:rPr>
          <w:rFonts w:hint="default"/>
          <w:b w:val="0"/>
          <w:bCs w:val="0"/>
          <w:sz w:val="22"/>
          <w:szCs w:val="18"/>
          <w:lang w:val="es-VE" w:eastAsia="en-US"/>
        </w:rPr>
      </w:pPr>
    </w:p>
    <w:p w14:paraId="5450390A">
      <w:pPr>
        <w:numPr>
          <w:ilvl w:val="0"/>
          <w:numId w:val="0"/>
        </w:numPr>
        <w:tabs>
          <w:tab w:val="left" w:pos="420"/>
        </w:tabs>
        <w:bidi w:val="0"/>
        <w:spacing w:line="360" w:lineRule="auto"/>
        <w:jc w:val="both"/>
        <w:rPr>
          <w:rFonts w:hint="default"/>
          <w:b w:val="0"/>
          <w:bCs w:val="0"/>
          <w:sz w:val="22"/>
          <w:szCs w:val="18"/>
          <w:lang w:val="es-VE" w:eastAsia="en-US"/>
        </w:rPr>
      </w:pPr>
    </w:p>
    <w:p w14:paraId="6C829309">
      <w:pPr>
        <w:numPr>
          <w:ilvl w:val="0"/>
          <w:numId w:val="0"/>
        </w:numPr>
        <w:tabs>
          <w:tab w:val="left" w:pos="420"/>
        </w:tabs>
        <w:bidi w:val="0"/>
        <w:spacing w:line="360" w:lineRule="auto"/>
        <w:jc w:val="both"/>
        <w:rPr>
          <w:rFonts w:hint="default"/>
          <w:b w:val="0"/>
          <w:bCs w:val="0"/>
          <w:sz w:val="22"/>
          <w:szCs w:val="18"/>
          <w:lang w:val="es-VE" w:eastAsia="en-US"/>
        </w:rPr>
      </w:pPr>
    </w:p>
    <w:p w14:paraId="6EA45264">
      <w:pPr>
        <w:numPr>
          <w:ilvl w:val="0"/>
          <w:numId w:val="0"/>
        </w:numPr>
        <w:tabs>
          <w:tab w:val="left" w:pos="420"/>
        </w:tabs>
        <w:bidi w:val="0"/>
        <w:spacing w:line="360" w:lineRule="auto"/>
        <w:jc w:val="both"/>
        <w:rPr>
          <w:rFonts w:hint="default"/>
          <w:b w:val="0"/>
          <w:bCs w:val="0"/>
          <w:sz w:val="22"/>
          <w:szCs w:val="18"/>
          <w:lang w:val="es-VE" w:eastAsia="en-US"/>
        </w:rPr>
      </w:pPr>
    </w:p>
    <w:p w14:paraId="626DB0FD">
      <w:pPr>
        <w:numPr>
          <w:ilvl w:val="0"/>
          <w:numId w:val="0"/>
        </w:numPr>
        <w:tabs>
          <w:tab w:val="left" w:pos="420"/>
        </w:tabs>
        <w:bidi w:val="0"/>
        <w:spacing w:line="360" w:lineRule="auto"/>
        <w:jc w:val="both"/>
        <w:rPr>
          <w:rFonts w:hint="default"/>
          <w:b w:val="0"/>
          <w:bCs w:val="0"/>
          <w:sz w:val="22"/>
          <w:szCs w:val="18"/>
          <w:lang w:val="es-VE" w:eastAsia="en-US"/>
        </w:rPr>
      </w:pPr>
    </w:p>
    <w:p w14:paraId="6F5CF975">
      <w:pPr>
        <w:numPr>
          <w:ilvl w:val="0"/>
          <w:numId w:val="0"/>
        </w:numPr>
        <w:tabs>
          <w:tab w:val="left" w:pos="420"/>
        </w:tabs>
        <w:bidi w:val="0"/>
        <w:spacing w:line="360" w:lineRule="auto"/>
        <w:jc w:val="both"/>
        <w:rPr>
          <w:rFonts w:hint="default"/>
          <w:b w:val="0"/>
          <w:bCs w:val="0"/>
          <w:sz w:val="22"/>
          <w:szCs w:val="18"/>
          <w:lang w:val="es-VE" w:eastAsia="en-US"/>
        </w:rPr>
      </w:pPr>
    </w:p>
    <w:p w14:paraId="2D49A892">
      <w:pPr>
        <w:numPr>
          <w:ilvl w:val="0"/>
          <w:numId w:val="0"/>
        </w:numPr>
        <w:tabs>
          <w:tab w:val="left" w:pos="420"/>
        </w:tabs>
        <w:bidi w:val="0"/>
        <w:spacing w:line="360" w:lineRule="auto"/>
        <w:jc w:val="both"/>
        <w:rPr>
          <w:rFonts w:hint="default"/>
          <w:b w:val="0"/>
          <w:bCs w:val="0"/>
          <w:sz w:val="22"/>
          <w:szCs w:val="18"/>
          <w:lang w:val="es-VE" w:eastAsia="en-US"/>
        </w:rPr>
      </w:pPr>
    </w:p>
    <w:p w14:paraId="36CBA65D">
      <w:pPr>
        <w:numPr>
          <w:ilvl w:val="0"/>
          <w:numId w:val="0"/>
        </w:numPr>
        <w:tabs>
          <w:tab w:val="left" w:pos="420"/>
        </w:tabs>
        <w:bidi w:val="0"/>
        <w:spacing w:line="360" w:lineRule="auto"/>
        <w:jc w:val="center"/>
        <w:rPr>
          <w:rFonts w:hint="default"/>
          <w:b/>
          <w:bCs/>
          <w:sz w:val="24"/>
          <w:szCs w:val="20"/>
          <w:lang w:val="es-VE" w:eastAsia="en-US"/>
        </w:rPr>
      </w:pPr>
      <w:r>
        <w:rPr>
          <w:rFonts w:hint="default"/>
          <w:b/>
          <w:bCs/>
          <w:sz w:val="24"/>
          <w:szCs w:val="20"/>
          <w:lang w:val="es-VE" w:eastAsia="en-US"/>
        </w:rPr>
        <w:t>BACK-END</w:t>
      </w:r>
    </w:p>
    <w:p w14:paraId="1A15474B">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 xml:space="preserve">Para la configuración del entorno backend se implementaron las siguientes tecnologías y dependencias: </w:t>
      </w:r>
    </w:p>
    <w:p w14:paraId="1CCD7134">
      <w:pPr>
        <w:numPr>
          <w:ilvl w:val="0"/>
          <w:numId w:val="0"/>
        </w:numPr>
        <w:tabs>
          <w:tab w:val="left" w:pos="420"/>
        </w:tabs>
        <w:bidi w:val="0"/>
        <w:spacing w:line="360" w:lineRule="auto"/>
        <w:jc w:val="both"/>
        <w:rPr>
          <w:rFonts w:hint="default"/>
          <w:b w:val="0"/>
          <w:bCs w:val="0"/>
          <w:sz w:val="22"/>
          <w:szCs w:val="18"/>
          <w:lang w:val="es-VE" w:eastAsia="en-US"/>
        </w:rPr>
      </w:pPr>
    </w:p>
    <w:p w14:paraId="1F46C59E">
      <w:pPr>
        <w:numPr>
          <w:ilvl w:val="0"/>
          <w:numId w:val="0"/>
        </w:numPr>
        <w:tabs>
          <w:tab w:val="left" w:pos="420"/>
        </w:tabs>
        <w:bidi w:val="0"/>
        <w:spacing w:line="360" w:lineRule="auto"/>
        <w:jc w:val="both"/>
        <w:rPr>
          <w:rFonts w:hint="default"/>
          <w:b/>
          <w:bCs/>
          <w:sz w:val="22"/>
          <w:szCs w:val="18"/>
          <w:lang w:val="es-VE" w:eastAsia="en-US"/>
        </w:rPr>
      </w:pPr>
      <w:r>
        <w:rPr>
          <w:rFonts w:hint="default"/>
          <w:b/>
          <w:bCs/>
          <w:sz w:val="22"/>
          <w:szCs w:val="18"/>
          <w:lang w:val="es-VE" w:eastAsia="en-US"/>
        </w:rPr>
        <w:t xml:space="preserve">Entorno JS: </w:t>
      </w:r>
    </w:p>
    <w:p w14:paraId="6E222EF8">
      <w:pPr>
        <w:numPr>
          <w:ilvl w:val="0"/>
          <w:numId w:val="13"/>
        </w:numPr>
        <w:bidi w:val="0"/>
        <w:spacing w:line="360" w:lineRule="auto"/>
        <w:ind w:left="418" w:leftChars="0" w:hanging="418" w:firstLineChars="0"/>
        <w:jc w:val="both"/>
        <w:rPr>
          <w:rFonts w:hint="default"/>
          <w:b w:val="0"/>
          <w:bCs w:val="0"/>
          <w:sz w:val="22"/>
          <w:szCs w:val="18"/>
          <w:lang w:val="es-VE" w:eastAsia="en-US"/>
        </w:rPr>
      </w:pPr>
      <w:r>
        <w:rPr>
          <w:rFonts w:hint="default"/>
          <w:b w:val="0"/>
          <w:bCs w:val="0"/>
          <w:sz w:val="22"/>
          <w:szCs w:val="18"/>
          <w:lang w:val="es-VE" w:eastAsia="en-US"/>
        </w:rPr>
        <w:t>NodeJS v24.12 (LTS)</w:t>
      </w:r>
    </w:p>
    <w:p w14:paraId="56CFA16F">
      <w:pPr>
        <w:numPr>
          <w:ilvl w:val="0"/>
          <w:numId w:val="0"/>
        </w:numPr>
        <w:tabs>
          <w:tab w:val="left" w:pos="420"/>
        </w:tabs>
        <w:bidi w:val="0"/>
        <w:spacing w:line="360" w:lineRule="auto"/>
        <w:jc w:val="both"/>
        <w:rPr>
          <w:rFonts w:hint="default"/>
          <w:b w:val="0"/>
          <w:bCs w:val="0"/>
          <w:sz w:val="22"/>
          <w:szCs w:val="18"/>
          <w:lang w:val="es-VE" w:eastAsia="en-US"/>
        </w:rPr>
      </w:pPr>
    </w:p>
    <w:p w14:paraId="0F17CBDE">
      <w:pPr>
        <w:numPr>
          <w:ilvl w:val="0"/>
          <w:numId w:val="0"/>
        </w:numPr>
        <w:tabs>
          <w:tab w:val="left" w:pos="420"/>
        </w:tabs>
        <w:bidi w:val="0"/>
        <w:spacing w:line="360" w:lineRule="auto"/>
        <w:jc w:val="both"/>
        <w:rPr>
          <w:rFonts w:hint="default"/>
          <w:b/>
          <w:bCs/>
          <w:sz w:val="22"/>
          <w:szCs w:val="18"/>
          <w:lang w:val="es-VE" w:eastAsia="en-US"/>
        </w:rPr>
      </w:pPr>
      <w:r>
        <w:rPr>
          <w:rFonts w:hint="default"/>
          <w:b/>
          <w:bCs/>
          <w:sz w:val="22"/>
          <w:szCs w:val="18"/>
          <w:lang w:val="es-VE" w:eastAsia="en-US"/>
        </w:rPr>
        <w:t>Framework Web:</w:t>
      </w:r>
    </w:p>
    <w:p w14:paraId="4D6DD5ED">
      <w:pPr>
        <w:numPr>
          <w:ilvl w:val="0"/>
          <w:numId w:val="13"/>
        </w:numPr>
        <w:bidi w:val="0"/>
        <w:spacing w:line="360" w:lineRule="auto"/>
        <w:ind w:left="418" w:leftChars="0" w:hanging="418" w:firstLineChars="0"/>
        <w:jc w:val="both"/>
        <w:rPr>
          <w:rFonts w:hint="default"/>
          <w:b w:val="0"/>
          <w:bCs w:val="0"/>
          <w:sz w:val="22"/>
          <w:szCs w:val="18"/>
          <w:lang w:val="es-VE" w:eastAsia="en-US"/>
        </w:rPr>
      </w:pPr>
      <w:r>
        <w:rPr>
          <w:rFonts w:hint="default"/>
          <w:b w:val="0"/>
          <w:bCs w:val="0"/>
          <w:sz w:val="22"/>
          <w:szCs w:val="18"/>
          <w:lang w:val="es-VE" w:eastAsia="en-US"/>
        </w:rPr>
        <w:t>Express v5.2.1</w:t>
      </w:r>
    </w:p>
    <w:p w14:paraId="5D5158C0">
      <w:pPr>
        <w:numPr>
          <w:ilvl w:val="0"/>
          <w:numId w:val="0"/>
        </w:numPr>
        <w:tabs>
          <w:tab w:val="left" w:pos="420"/>
        </w:tabs>
        <w:bidi w:val="0"/>
        <w:spacing w:line="360" w:lineRule="auto"/>
        <w:jc w:val="both"/>
        <w:rPr>
          <w:rFonts w:hint="default"/>
          <w:b w:val="0"/>
          <w:bCs w:val="0"/>
          <w:sz w:val="22"/>
          <w:szCs w:val="18"/>
          <w:lang w:val="es-VE" w:eastAsia="en-US"/>
        </w:rPr>
      </w:pPr>
    </w:p>
    <w:p w14:paraId="7FF0EFCC">
      <w:pPr>
        <w:numPr>
          <w:ilvl w:val="0"/>
          <w:numId w:val="0"/>
        </w:numPr>
        <w:tabs>
          <w:tab w:val="left" w:pos="420"/>
        </w:tabs>
        <w:bidi w:val="0"/>
        <w:spacing w:line="360" w:lineRule="auto"/>
        <w:jc w:val="both"/>
        <w:rPr>
          <w:rFonts w:hint="default"/>
          <w:b/>
          <w:bCs/>
          <w:sz w:val="22"/>
          <w:szCs w:val="18"/>
          <w:lang w:val="es-VE" w:eastAsia="en-US"/>
        </w:rPr>
      </w:pPr>
      <w:r>
        <w:rPr>
          <w:rFonts w:hint="default"/>
          <w:b/>
          <w:bCs/>
          <w:sz w:val="22"/>
          <w:szCs w:val="18"/>
          <w:lang w:val="es-VE" w:eastAsia="en-US"/>
        </w:rPr>
        <w:t xml:space="preserve">Conexión a base de datos PostgreSQL: </w:t>
      </w:r>
    </w:p>
    <w:p w14:paraId="4CE70BA1">
      <w:pPr>
        <w:numPr>
          <w:ilvl w:val="0"/>
          <w:numId w:val="13"/>
        </w:numPr>
        <w:bidi w:val="0"/>
        <w:spacing w:line="360" w:lineRule="auto"/>
        <w:ind w:left="418" w:leftChars="0" w:hanging="418" w:firstLineChars="0"/>
        <w:jc w:val="both"/>
        <w:rPr>
          <w:rFonts w:hint="default"/>
          <w:b w:val="0"/>
          <w:bCs w:val="0"/>
          <w:sz w:val="22"/>
          <w:szCs w:val="18"/>
          <w:lang w:val="es-VE" w:eastAsia="en-US"/>
        </w:rPr>
      </w:pPr>
      <w:r>
        <w:rPr>
          <w:rFonts w:hint="default"/>
          <w:b w:val="0"/>
          <w:bCs w:val="0"/>
          <w:sz w:val="22"/>
          <w:szCs w:val="18"/>
          <w:lang w:val="es-VE" w:eastAsia="en-US"/>
        </w:rPr>
        <w:t>Pg v8.16.3</w:t>
      </w:r>
    </w:p>
    <w:p w14:paraId="40EA368F">
      <w:pPr>
        <w:numPr>
          <w:ilvl w:val="0"/>
          <w:numId w:val="0"/>
        </w:numPr>
        <w:tabs>
          <w:tab w:val="left" w:pos="420"/>
        </w:tabs>
        <w:bidi w:val="0"/>
        <w:spacing w:line="360" w:lineRule="auto"/>
        <w:jc w:val="both"/>
        <w:rPr>
          <w:rFonts w:hint="default"/>
          <w:b w:val="0"/>
          <w:bCs w:val="0"/>
          <w:sz w:val="22"/>
          <w:szCs w:val="18"/>
          <w:lang w:val="es-VE" w:eastAsia="en-US"/>
        </w:rPr>
      </w:pPr>
    </w:p>
    <w:p w14:paraId="1CBE55C9">
      <w:pPr>
        <w:numPr>
          <w:ilvl w:val="0"/>
          <w:numId w:val="0"/>
        </w:numPr>
        <w:tabs>
          <w:tab w:val="left" w:pos="420"/>
        </w:tabs>
        <w:bidi w:val="0"/>
        <w:spacing w:line="360" w:lineRule="auto"/>
        <w:jc w:val="both"/>
        <w:rPr>
          <w:rFonts w:hint="default"/>
          <w:b/>
          <w:bCs/>
          <w:sz w:val="22"/>
          <w:szCs w:val="18"/>
          <w:lang w:val="es-VE" w:eastAsia="en-US"/>
        </w:rPr>
      </w:pPr>
      <w:r>
        <w:rPr>
          <w:rFonts w:hint="default"/>
          <w:b/>
          <w:bCs/>
          <w:sz w:val="22"/>
          <w:szCs w:val="18"/>
          <w:lang w:val="es-VE" w:eastAsia="en-US"/>
        </w:rPr>
        <w:t xml:space="preserve">Dependencias de desarrollo: </w:t>
      </w:r>
    </w:p>
    <w:p w14:paraId="24B4F0F1">
      <w:pPr>
        <w:numPr>
          <w:ilvl w:val="0"/>
          <w:numId w:val="13"/>
        </w:numPr>
        <w:bidi w:val="0"/>
        <w:spacing w:line="360" w:lineRule="auto"/>
        <w:ind w:left="418" w:leftChars="0" w:hanging="418" w:firstLineChars="0"/>
        <w:jc w:val="both"/>
        <w:rPr>
          <w:rFonts w:hint="default"/>
          <w:b w:val="0"/>
          <w:bCs w:val="0"/>
          <w:sz w:val="22"/>
          <w:szCs w:val="18"/>
          <w:lang w:val="es-VE" w:eastAsia="en-US"/>
        </w:rPr>
      </w:pPr>
      <w:r>
        <w:rPr>
          <w:rFonts w:hint="default"/>
          <w:b w:val="0"/>
          <w:bCs w:val="0"/>
          <w:sz w:val="22"/>
          <w:szCs w:val="18"/>
          <w:lang w:val="es-VE" w:eastAsia="en-US"/>
        </w:rPr>
        <w:t>Eslint/js v9.39.2</w:t>
      </w:r>
    </w:p>
    <w:p w14:paraId="5D96B882">
      <w:pPr>
        <w:numPr>
          <w:ilvl w:val="0"/>
          <w:numId w:val="13"/>
        </w:numPr>
        <w:bidi w:val="0"/>
        <w:spacing w:line="360" w:lineRule="auto"/>
        <w:ind w:left="418" w:leftChars="0" w:hanging="418" w:firstLineChars="0"/>
        <w:jc w:val="both"/>
        <w:rPr>
          <w:rFonts w:hint="default"/>
          <w:b w:val="0"/>
          <w:bCs w:val="0"/>
          <w:sz w:val="22"/>
          <w:szCs w:val="18"/>
          <w:lang w:val="es-VE" w:eastAsia="en-US"/>
        </w:rPr>
      </w:pPr>
      <w:r>
        <w:rPr>
          <w:rFonts w:hint="default"/>
          <w:b w:val="0"/>
          <w:bCs w:val="0"/>
          <w:sz w:val="22"/>
          <w:szCs w:val="18"/>
          <w:lang w:val="es-VE" w:eastAsia="en-US"/>
        </w:rPr>
        <w:t>Jest v30.2.0</w:t>
      </w:r>
    </w:p>
    <w:p w14:paraId="6DE3B14F">
      <w:pPr>
        <w:numPr>
          <w:ilvl w:val="0"/>
          <w:numId w:val="0"/>
        </w:numPr>
        <w:tabs>
          <w:tab w:val="left" w:pos="420"/>
        </w:tabs>
        <w:bidi w:val="0"/>
        <w:spacing w:line="360" w:lineRule="auto"/>
        <w:jc w:val="center"/>
        <w:rPr>
          <w:rFonts w:hint="default"/>
          <w:b/>
          <w:bCs/>
          <w:sz w:val="24"/>
          <w:szCs w:val="20"/>
          <w:lang w:val="es-VE" w:eastAsia="en-US"/>
        </w:rPr>
      </w:pPr>
    </w:p>
    <w:p w14:paraId="27F69B33">
      <w:pPr>
        <w:numPr>
          <w:ilvl w:val="0"/>
          <w:numId w:val="0"/>
        </w:numPr>
        <w:tabs>
          <w:tab w:val="left" w:pos="420"/>
        </w:tabs>
        <w:bidi w:val="0"/>
        <w:spacing w:line="360" w:lineRule="auto"/>
        <w:jc w:val="center"/>
        <w:rPr>
          <w:rFonts w:hint="default"/>
          <w:b/>
          <w:bCs/>
          <w:sz w:val="22"/>
          <w:szCs w:val="18"/>
          <w:lang w:val="es-VE" w:eastAsia="en-US"/>
        </w:rPr>
      </w:pPr>
      <w:r>
        <w:rPr>
          <w:rFonts w:hint="default"/>
          <w:b/>
          <w:bCs/>
          <w:sz w:val="22"/>
          <w:szCs w:val="18"/>
          <w:lang w:val="es-VE" w:eastAsia="en-US"/>
        </w:rPr>
        <w:t xml:space="preserve">ARQUITECTURA DE SOFTWARE </w:t>
      </w:r>
    </w:p>
    <w:p w14:paraId="50541DED">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 xml:space="preserve">Se hace uso de la arquitectura de carpetas </w:t>
      </w:r>
      <w:r>
        <w:rPr>
          <w:rFonts w:hint="default"/>
          <w:b w:val="0"/>
          <w:bCs w:val="0"/>
          <w:sz w:val="22"/>
          <w:szCs w:val="18"/>
          <w:lang w:val="en-US" w:eastAsia="en-US"/>
        </w:rPr>
        <w:t>feature</w:t>
      </w:r>
      <w:r>
        <w:rPr>
          <w:rFonts w:hint="default"/>
          <w:b w:val="0"/>
          <w:bCs w:val="0"/>
          <w:sz w:val="22"/>
          <w:szCs w:val="18"/>
          <w:lang w:val="es-VE" w:eastAsia="en-US"/>
        </w:rPr>
        <w:t>-based donde se estructuran en el backend una carpeta components, en ella existen todos los componentes de la api los cuales a su vez tienen en cada una de sus carpetas, una carpeta llamada model, otra controller y otra service.</w:t>
      </w:r>
    </w:p>
    <w:p w14:paraId="5B68E707">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br w:type="textWrapping"/>
      </w:r>
      <w:r>
        <w:rPr>
          <w:rFonts w:hint="default"/>
          <w:b w:val="0"/>
          <w:bCs w:val="0"/>
          <w:sz w:val="22"/>
          <w:szCs w:val="18"/>
          <w:lang w:val="es-VE" w:eastAsia="en-US"/>
        </w:rPr>
        <w:t xml:space="preserve">En la carpeta model va el archivo que se comunicará directamente con la base de datos. </w:t>
      </w:r>
    </w:p>
    <w:p w14:paraId="4CF3A6DB">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En la carpeta controller va el archivo que se encarga de recibir la petición y mandarla al service. (El mensajero)</w:t>
      </w:r>
    </w:p>
    <w:p w14:paraId="59830A0A">
      <w:pPr>
        <w:numPr>
          <w:ilvl w:val="0"/>
          <w:numId w:val="0"/>
        </w:numPr>
        <w:tabs>
          <w:tab w:val="left" w:pos="420"/>
        </w:tabs>
        <w:bidi w:val="0"/>
        <w:spacing w:line="360" w:lineRule="auto"/>
        <w:jc w:val="both"/>
        <w:rPr>
          <w:rFonts w:hint="default"/>
          <w:b w:val="0"/>
          <w:bCs w:val="0"/>
          <w:sz w:val="22"/>
          <w:szCs w:val="18"/>
          <w:lang w:val="es-VE" w:eastAsia="en-US"/>
        </w:rPr>
      </w:pPr>
      <w:r>
        <w:rPr>
          <w:rFonts w:hint="default"/>
          <w:b w:val="0"/>
          <w:bCs w:val="0"/>
          <w:sz w:val="22"/>
          <w:szCs w:val="18"/>
          <w:lang w:val="es-VE" w:eastAsia="en-US"/>
        </w:rPr>
        <w:t xml:space="preserve">En la carpeta service irá la logica de negocio de la feature en cuestión. </w:t>
      </w:r>
    </w:p>
    <w:p w14:paraId="013CFA9F">
      <w:pPr>
        <w:numPr>
          <w:ilvl w:val="0"/>
          <w:numId w:val="0"/>
        </w:numPr>
        <w:tabs>
          <w:tab w:val="left" w:pos="420"/>
        </w:tabs>
        <w:bidi w:val="0"/>
        <w:spacing w:line="360" w:lineRule="auto"/>
        <w:jc w:val="both"/>
        <w:rPr>
          <w:rFonts w:hint="default"/>
          <w:b w:val="0"/>
          <w:bCs w:val="0"/>
          <w:sz w:val="22"/>
          <w:szCs w:val="18"/>
          <w:lang w:val="es-VE" w:eastAsia="en-US"/>
        </w:rPr>
      </w:pPr>
    </w:p>
    <w:p w14:paraId="090D4DE1">
      <w:pPr>
        <w:numPr>
          <w:ilvl w:val="0"/>
          <w:numId w:val="0"/>
        </w:numPr>
        <w:tabs>
          <w:tab w:val="left" w:pos="420"/>
        </w:tabs>
        <w:bidi w:val="0"/>
        <w:spacing w:line="360" w:lineRule="auto"/>
        <w:jc w:val="both"/>
        <w:rPr>
          <w:rFonts w:hint="default"/>
          <w:b w:val="0"/>
          <w:bCs w:val="0"/>
          <w:sz w:val="22"/>
          <w:szCs w:val="18"/>
          <w:lang w:val="es-VE" w:eastAsia="en-US"/>
        </w:rPr>
      </w:pPr>
    </w:p>
    <w:p w14:paraId="675C0EDC">
      <w:pPr>
        <w:numPr>
          <w:ilvl w:val="0"/>
          <w:numId w:val="0"/>
        </w:numPr>
        <w:tabs>
          <w:tab w:val="left" w:pos="420"/>
        </w:tabs>
        <w:bidi w:val="0"/>
        <w:spacing w:line="360" w:lineRule="auto"/>
        <w:jc w:val="both"/>
        <w:rPr>
          <w:rFonts w:hint="default"/>
          <w:b w:val="0"/>
          <w:bCs w:val="0"/>
          <w:sz w:val="22"/>
          <w:szCs w:val="18"/>
          <w:lang w:val="es-VE" w:eastAsia="en-US"/>
        </w:rPr>
      </w:pPr>
    </w:p>
    <w:p w14:paraId="77005510">
      <w:pPr>
        <w:numPr>
          <w:ilvl w:val="0"/>
          <w:numId w:val="0"/>
        </w:numPr>
        <w:tabs>
          <w:tab w:val="left" w:pos="420"/>
        </w:tabs>
        <w:bidi w:val="0"/>
        <w:spacing w:line="360" w:lineRule="auto"/>
        <w:jc w:val="both"/>
        <w:rPr>
          <w:rFonts w:hint="default"/>
          <w:b w:val="0"/>
          <w:bCs w:val="0"/>
          <w:sz w:val="22"/>
          <w:szCs w:val="18"/>
          <w:lang w:val="es-VE" w:eastAsia="en-US"/>
        </w:rPr>
      </w:pPr>
    </w:p>
    <w:p w14:paraId="45DEB959">
      <w:pPr>
        <w:numPr>
          <w:ilvl w:val="0"/>
          <w:numId w:val="0"/>
        </w:numPr>
        <w:tabs>
          <w:tab w:val="left" w:pos="420"/>
        </w:tabs>
        <w:bidi w:val="0"/>
        <w:spacing w:line="360" w:lineRule="auto"/>
        <w:jc w:val="both"/>
        <w:rPr>
          <w:rFonts w:hint="default"/>
          <w:b w:val="0"/>
          <w:bCs w:val="0"/>
          <w:sz w:val="22"/>
          <w:szCs w:val="18"/>
          <w:lang w:val="es-VE" w:eastAsia="en-US"/>
        </w:rPr>
      </w:pPr>
    </w:p>
    <w:p w14:paraId="065F085D">
      <w:pPr>
        <w:numPr>
          <w:ilvl w:val="0"/>
          <w:numId w:val="0"/>
        </w:numPr>
        <w:tabs>
          <w:tab w:val="left" w:pos="420"/>
        </w:tabs>
        <w:bidi w:val="0"/>
        <w:spacing w:line="360" w:lineRule="auto"/>
        <w:jc w:val="both"/>
        <w:rPr>
          <w:rFonts w:hint="default"/>
          <w:b w:val="0"/>
          <w:bCs w:val="0"/>
          <w:sz w:val="22"/>
          <w:szCs w:val="18"/>
          <w:lang w:val="es-VE" w:eastAsia="en-US"/>
        </w:rPr>
      </w:pPr>
    </w:p>
    <w:p w14:paraId="695AC1AC">
      <w:pPr>
        <w:rPr>
          <w:rFonts w:hint="default"/>
          <w:b w:val="0"/>
          <w:bCs w:val="0"/>
          <w:sz w:val="22"/>
          <w:szCs w:val="18"/>
          <w:lang w:val="es-VE" w:eastAsia="en-US"/>
        </w:rPr>
      </w:pPr>
      <w:r>
        <w:rPr>
          <w:rFonts w:hint="default"/>
          <w:b w:val="0"/>
          <w:bCs w:val="0"/>
          <w:sz w:val="22"/>
          <w:szCs w:val="18"/>
          <w:lang w:val="es-VE" w:eastAsia="en-US"/>
        </w:rPr>
        <w:br w:type="page"/>
      </w:r>
    </w:p>
    <w:p w14:paraId="0F4CA59D">
      <w:pPr>
        <w:numPr>
          <w:ilvl w:val="0"/>
          <w:numId w:val="0"/>
        </w:numPr>
        <w:tabs>
          <w:tab w:val="left" w:pos="420"/>
        </w:tabs>
        <w:bidi w:val="0"/>
        <w:spacing w:line="360" w:lineRule="auto"/>
        <w:jc w:val="both"/>
        <w:rPr>
          <w:rFonts w:hint="default"/>
          <w:b w:val="0"/>
          <w:bCs w:val="0"/>
          <w:sz w:val="22"/>
          <w:szCs w:val="18"/>
          <w:lang w:val="es-VE" w:eastAsia="en-US"/>
        </w:rPr>
      </w:pPr>
      <w:r>
        <w:drawing>
          <wp:anchor distT="0" distB="0" distL="114300" distR="114300" simplePos="0" relativeHeight="251659264" behindDoc="0" locked="0" layoutInCell="1" allowOverlap="1">
            <wp:simplePos x="0" y="0"/>
            <wp:positionH relativeFrom="column">
              <wp:posOffset>1941830</wp:posOffset>
            </wp:positionH>
            <wp:positionV relativeFrom="paragraph">
              <wp:posOffset>-210185</wp:posOffset>
            </wp:positionV>
            <wp:extent cx="1988185" cy="3381375"/>
            <wp:effectExtent l="0" t="0" r="1206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988185" cy="3381375"/>
                    </a:xfrm>
                    <a:prstGeom prst="rect">
                      <a:avLst/>
                    </a:prstGeom>
                    <a:noFill/>
                    <a:ln>
                      <a:noFill/>
                    </a:ln>
                  </pic:spPr>
                </pic:pic>
              </a:graphicData>
            </a:graphic>
          </wp:anchor>
        </w:drawing>
      </w:r>
    </w:p>
    <w:p w14:paraId="4E5B5294">
      <w:pPr>
        <w:numPr>
          <w:ilvl w:val="0"/>
          <w:numId w:val="0"/>
        </w:numPr>
        <w:tabs>
          <w:tab w:val="left" w:pos="420"/>
        </w:tabs>
        <w:bidi w:val="0"/>
        <w:spacing w:line="360" w:lineRule="auto"/>
        <w:jc w:val="both"/>
        <w:rPr>
          <w:rFonts w:hint="default"/>
          <w:b w:val="0"/>
          <w:bCs w:val="0"/>
          <w:sz w:val="22"/>
          <w:szCs w:val="18"/>
          <w:lang w:val="es-VE" w:eastAsia="en-US"/>
        </w:rPr>
      </w:pPr>
    </w:p>
    <w:p w14:paraId="6F051BC8">
      <w:pPr>
        <w:numPr>
          <w:ilvl w:val="0"/>
          <w:numId w:val="0"/>
        </w:numPr>
        <w:tabs>
          <w:tab w:val="left" w:pos="420"/>
        </w:tabs>
        <w:bidi w:val="0"/>
        <w:spacing w:line="360" w:lineRule="auto"/>
        <w:jc w:val="both"/>
        <w:rPr>
          <w:rFonts w:hint="default"/>
          <w:b w:val="0"/>
          <w:bCs w:val="0"/>
          <w:sz w:val="22"/>
          <w:szCs w:val="18"/>
          <w:lang w:val="es-VE" w:eastAsia="en-US"/>
        </w:rPr>
      </w:pPr>
    </w:p>
    <w:p w14:paraId="289EE968">
      <w:pPr>
        <w:numPr>
          <w:ilvl w:val="0"/>
          <w:numId w:val="0"/>
        </w:numPr>
        <w:tabs>
          <w:tab w:val="left" w:pos="420"/>
        </w:tabs>
        <w:bidi w:val="0"/>
        <w:spacing w:line="360" w:lineRule="auto"/>
        <w:jc w:val="both"/>
        <w:rPr>
          <w:rFonts w:hint="default"/>
          <w:b w:val="0"/>
          <w:bCs w:val="0"/>
          <w:sz w:val="22"/>
          <w:szCs w:val="18"/>
          <w:lang w:val="es-VE" w:eastAsia="en-US"/>
        </w:rPr>
      </w:pPr>
    </w:p>
    <w:p w14:paraId="5D2A318E">
      <w:pPr>
        <w:numPr>
          <w:ilvl w:val="0"/>
          <w:numId w:val="0"/>
        </w:numPr>
        <w:tabs>
          <w:tab w:val="left" w:pos="420"/>
        </w:tabs>
        <w:bidi w:val="0"/>
        <w:spacing w:line="360" w:lineRule="auto"/>
        <w:jc w:val="both"/>
        <w:rPr>
          <w:rFonts w:hint="default"/>
          <w:b w:val="0"/>
          <w:bCs w:val="0"/>
          <w:sz w:val="22"/>
          <w:szCs w:val="18"/>
          <w:lang w:val="es-VE" w:eastAsia="en-US"/>
        </w:rPr>
      </w:pPr>
    </w:p>
    <w:p w14:paraId="1F091196">
      <w:pPr>
        <w:numPr>
          <w:ilvl w:val="0"/>
          <w:numId w:val="0"/>
        </w:numPr>
        <w:tabs>
          <w:tab w:val="left" w:pos="420"/>
        </w:tabs>
        <w:bidi w:val="0"/>
        <w:spacing w:line="360" w:lineRule="auto"/>
        <w:jc w:val="both"/>
        <w:rPr>
          <w:rFonts w:hint="default"/>
          <w:b w:val="0"/>
          <w:bCs w:val="0"/>
          <w:sz w:val="22"/>
          <w:szCs w:val="18"/>
          <w:lang w:val="es-VE" w:eastAsia="en-US"/>
        </w:rPr>
      </w:pPr>
    </w:p>
    <w:p w14:paraId="4AFC96AA">
      <w:pPr>
        <w:numPr>
          <w:ilvl w:val="0"/>
          <w:numId w:val="0"/>
        </w:numPr>
        <w:tabs>
          <w:tab w:val="left" w:pos="420"/>
        </w:tabs>
        <w:bidi w:val="0"/>
        <w:spacing w:line="360" w:lineRule="auto"/>
        <w:jc w:val="both"/>
        <w:rPr>
          <w:rFonts w:hint="default"/>
          <w:b w:val="0"/>
          <w:bCs w:val="0"/>
          <w:sz w:val="22"/>
          <w:szCs w:val="18"/>
          <w:lang w:val="es-VE" w:eastAsia="en-US"/>
        </w:rPr>
      </w:pPr>
    </w:p>
    <w:p w14:paraId="3133F15E">
      <w:pPr>
        <w:numPr>
          <w:ilvl w:val="0"/>
          <w:numId w:val="0"/>
        </w:numPr>
        <w:tabs>
          <w:tab w:val="left" w:pos="420"/>
        </w:tabs>
        <w:bidi w:val="0"/>
        <w:spacing w:line="360" w:lineRule="auto"/>
        <w:jc w:val="both"/>
        <w:rPr>
          <w:rFonts w:hint="default"/>
          <w:b w:val="0"/>
          <w:bCs w:val="0"/>
          <w:sz w:val="22"/>
          <w:szCs w:val="18"/>
          <w:lang w:val="es-VE" w:eastAsia="en-US"/>
        </w:rPr>
      </w:pPr>
    </w:p>
    <w:p w14:paraId="0872FC15">
      <w:pPr>
        <w:numPr>
          <w:ilvl w:val="0"/>
          <w:numId w:val="0"/>
        </w:numPr>
        <w:tabs>
          <w:tab w:val="left" w:pos="420"/>
        </w:tabs>
        <w:bidi w:val="0"/>
        <w:spacing w:line="360" w:lineRule="auto"/>
        <w:jc w:val="both"/>
        <w:rPr>
          <w:rFonts w:hint="default"/>
          <w:b w:val="0"/>
          <w:bCs w:val="0"/>
          <w:sz w:val="22"/>
          <w:szCs w:val="18"/>
          <w:lang w:val="es-VE" w:eastAsia="en-US"/>
        </w:rPr>
      </w:pPr>
    </w:p>
    <w:p w14:paraId="2D793029">
      <w:pPr>
        <w:numPr>
          <w:ilvl w:val="0"/>
          <w:numId w:val="0"/>
        </w:numPr>
        <w:tabs>
          <w:tab w:val="left" w:pos="420"/>
        </w:tabs>
        <w:bidi w:val="0"/>
        <w:spacing w:line="360" w:lineRule="auto"/>
        <w:jc w:val="both"/>
        <w:rPr>
          <w:rFonts w:hint="default"/>
          <w:b w:val="0"/>
          <w:bCs w:val="0"/>
          <w:sz w:val="22"/>
          <w:szCs w:val="18"/>
          <w:lang w:val="es-VE" w:eastAsia="en-US"/>
        </w:rPr>
      </w:pPr>
    </w:p>
    <w:p w14:paraId="696F3621">
      <w:pPr>
        <w:numPr>
          <w:ilvl w:val="0"/>
          <w:numId w:val="0"/>
        </w:numPr>
        <w:tabs>
          <w:tab w:val="left" w:pos="420"/>
        </w:tabs>
        <w:bidi w:val="0"/>
        <w:spacing w:line="360" w:lineRule="auto"/>
        <w:jc w:val="both"/>
        <w:rPr>
          <w:rFonts w:hint="default"/>
          <w:b w:val="0"/>
          <w:bCs w:val="0"/>
          <w:sz w:val="22"/>
          <w:szCs w:val="18"/>
          <w:lang w:val="es-VE" w:eastAsia="en-US"/>
        </w:rPr>
      </w:pPr>
    </w:p>
    <w:p w14:paraId="2CC23CA1">
      <w:pPr>
        <w:numPr>
          <w:ilvl w:val="0"/>
          <w:numId w:val="0"/>
        </w:numPr>
        <w:tabs>
          <w:tab w:val="left" w:pos="420"/>
        </w:tabs>
        <w:bidi w:val="0"/>
        <w:spacing w:line="360" w:lineRule="auto"/>
        <w:jc w:val="both"/>
        <w:rPr>
          <w:rFonts w:hint="default"/>
          <w:b w:val="0"/>
          <w:bCs w:val="0"/>
          <w:sz w:val="22"/>
          <w:szCs w:val="18"/>
          <w:lang w:val="es-VE" w:eastAsia="en-US"/>
        </w:rPr>
      </w:pPr>
    </w:p>
    <w:p w14:paraId="61F783CF">
      <w:pPr>
        <w:numPr>
          <w:ilvl w:val="0"/>
          <w:numId w:val="0"/>
        </w:numPr>
        <w:tabs>
          <w:tab w:val="left" w:pos="420"/>
        </w:tabs>
        <w:bidi w:val="0"/>
        <w:spacing w:line="360" w:lineRule="auto"/>
        <w:jc w:val="both"/>
        <w:rPr>
          <w:rFonts w:hint="default"/>
          <w:b w:val="0"/>
          <w:bCs w:val="0"/>
          <w:sz w:val="22"/>
          <w:szCs w:val="18"/>
          <w:lang w:val="es-VE" w:eastAsia="en-US"/>
        </w:rPr>
      </w:pPr>
    </w:p>
    <w:p w14:paraId="4FEF1C61">
      <w:pPr>
        <w:numPr>
          <w:ilvl w:val="0"/>
          <w:numId w:val="0"/>
        </w:numPr>
        <w:tabs>
          <w:tab w:val="left" w:pos="420"/>
        </w:tabs>
        <w:bidi w:val="0"/>
        <w:spacing w:line="360" w:lineRule="auto"/>
        <w:jc w:val="both"/>
        <w:rPr>
          <w:rFonts w:hint="default"/>
          <w:b w:val="0"/>
          <w:bCs w:val="0"/>
          <w:sz w:val="22"/>
          <w:szCs w:val="18"/>
          <w:lang w:val="es-VE" w:eastAsia="en-US"/>
        </w:rPr>
      </w:pPr>
    </w:p>
    <w:p w14:paraId="7FBF7D6A">
      <w:pPr>
        <w:numPr>
          <w:ilvl w:val="0"/>
          <w:numId w:val="0"/>
        </w:numPr>
        <w:tabs>
          <w:tab w:val="left" w:pos="420"/>
        </w:tabs>
        <w:bidi w:val="0"/>
        <w:spacing w:line="360" w:lineRule="auto"/>
        <w:jc w:val="both"/>
        <w:rPr>
          <w:rFonts w:hint="default"/>
          <w:b w:val="0"/>
          <w:bCs w:val="0"/>
          <w:sz w:val="22"/>
          <w:szCs w:val="18"/>
          <w:lang w:val="es-VE" w:eastAsia="en-US"/>
        </w:rPr>
      </w:pPr>
    </w:p>
    <w:p w14:paraId="30C9155D">
      <w:pPr>
        <w:numPr>
          <w:ilvl w:val="0"/>
          <w:numId w:val="0"/>
        </w:numPr>
        <w:tabs>
          <w:tab w:val="left" w:pos="420"/>
        </w:tabs>
        <w:bidi w:val="0"/>
        <w:spacing w:line="360" w:lineRule="auto"/>
        <w:jc w:val="center"/>
        <w:rPr>
          <w:rFonts w:hint="default"/>
          <w:b/>
          <w:bCs/>
          <w:sz w:val="22"/>
          <w:szCs w:val="18"/>
          <w:lang w:val="es-VE" w:eastAsia="en-US"/>
        </w:rPr>
      </w:pPr>
      <w:r>
        <w:rPr>
          <w:rFonts w:hint="default"/>
          <w:b/>
          <w:bCs/>
          <w:sz w:val="22"/>
          <w:szCs w:val="18"/>
          <w:lang w:val="es-VE" w:eastAsia="en-US"/>
        </w:rPr>
        <w:t>SINTAXIS NOMBRE ARCHIVOS</w:t>
      </w:r>
    </w:p>
    <w:p w14:paraId="103B42BE">
      <w:pPr>
        <w:numPr>
          <w:ilvl w:val="0"/>
          <w:numId w:val="0"/>
        </w:numPr>
        <w:tabs>
          <w:tab w:val="left" w:pos="420"/>
        </w:tabs>
        <w:bidi w:val="0"/>
        <w:spacing w:line="360" w:lineRule="auto"/>
        <w:jc w:val="both"/>
        <w:rPr>
          <w:rFonts w:hint="default"/>
          <w:b/>
          <w:bCs/>
          <w:i/>
          <w:iCs/>
          <w:sz w:val="22"/>
          <w:szCs w:val="18"/>
          <w:lang w:val="es-VE" w:eastAsia="en-US"/>
        </w:rPr>
      </w:pPr>
      <w:r>
        <w:rPr>
          <w:rFonts w:hint="default"/>
          <w:b w:val="0"/>
          <w:bCs w:val="0"/>
          <w:sz w:val="22"/>
          <w:szCs w:val="18"/>
          <w:lang w:val="es-VE" w:eastAsia="en-US"/>
        </w:rPr>
        <w:t xml:space="preserve">Se hace uso de Pascal Case para la sintaxis de los nombres en cada archivo, siguiendo la corriente de ecosistemas modernos en JavaScript. Ej. </w:t>
      </w:r>
      <w:r>
        <w:rPr>
          <w:rFonts w:hint="default"/>
          <w:b/>
          <w:bCs/>
          <w:i/>
          <w:iCs/>
          <w:sz w:val="22"/>
          <w:szCs w:val="18"/>
          <w:lang w:val="es-VE" w:eastAsia="en-US"/>
        </w:rPr>
        <w:t>UsersController.mjs</w:t>
      </w:r>
    </w:p>
    <w:p w14:paraId="78779BC3">
      <w:pPr>
        <w:rPr>
          <w:rFonts w:hint="default"/>
          <w:b/>
          <w:bCs/>
          <w:i/>
          <w:iCs/>
          <w:sz w:val="22"/>
          <w:szCs w:val="18"/>
          <w:lang w:val="es-VE" w:eastAsia="en-US"/>
        </w:rPr>
      </w:pPr>
      <w:r>
        <w:rPr>
          <w:rFonts w:hint="default"/>
          <w:b/>
          <w:bCs/>
          <w:i/>
          <w:iCs/>
          <w:sz w:val="22"/>
          <w:szCs w:val="18"/>
          <w:lang w:val="es-VE" w:eastAsia="en-US"/>
        </w:rPr>
        <w:br w:type="page"/>
      </w:r>
    </w:p>
    <w:p w14:paraId="776A39DF">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Documentación de API</w:t>
      </w:r>
    </w:p>
    <w:p w14:paraId="4B1A3E65">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n-US" w:eastAsia="en-US"/>
        </w:rPr>
        <w:t>Se realiza la documentaci</w:t>
      </w:r>
      <w:r>
        <w:rPr>
          <w:rFonts w:hint="default"/>
          <w:b w:val="0"/>
          <w:bCs w:val="0"/>
          <w:i w:val="0"/>
          <w:iCs w:val="0"/>
          <w:sz w:val="22"/>
          <w:szCs w:val="18"/>
          <w:lang w:val="es-VE" w:eastAsia="en-US"/>
        </w:rPr>
        <w:t xml:space="preserve">ón de las rutas y endpoints en función de los recursos de la API. </w:t>
      </w:r>
    </w:p>
    <w:p w14:paraId="6CE0E98E">
      <w:pPr>
        <w:numPr>
          <w:ilvl w:val="0"/>
          <w:numId w:val="0"/>
        </w:numPr>
        <w:tabs>
          <w:tab w:val="left" w:pos="420"/>
        </w:tabs>
        <w:bidi w:val="0"/>
        <w:spacing w:line="360" w:lineRule="auto"/>
        <w:jc w:val="both"/>
        <w:rPr>
          <w:rFonts w:hint="default"/>
          <w:b/>
          <w:bCs/>
          <w:i/>
          <w:iCs/>
          <w:sz w:val="22"/>
          <w:szCs w:val="18"/>
          <w:lang w:val="es-VE" w:eastAsia="en-US"/>
        </w:rPr>
      </w:pPr>
    </w:p>
    <w:p w14:paraId="3F0D7EC0">
      <w:pPr>
        <w:numPr>
          <w:ilvl w:val="0"/>
          <w:numId w:val="0"/>
        </w:numPr>
        <w:tabs>
          <w:tab w:val="left" w:pos="420"/>
        </w:tabs>
        <w:bidi w:val="0"/>
        <w:spacing w:line="360" w:lineRule="auto"/>
        <w:jc w:val="both"/>
        <w:rPr>
          <w:rFonts w:hint="default"/>
          <w:b/>
          <w:bCs/>
          <w:i w:val="0"/>
          <w:iCs w:val="0"/>
          <w:sz w:val="24"/>
          <w:szCs w:val="20"/>
          <w:lang w:val="en-US" w:eastAsia="en-US"/>
        </w:rPr>
      </w:pPr>
      <w:r>
        <w:rPr>
          <w:rFonts w:hint="default"/>
          <w:b/>
          <w:bCs/>
          <w:i w:val="0"/>
          <w:iCs w:val="0"/>
          <w:sz w:val="24"/>
          <w:szCs w:val="20"/>
          <w:lang w:val="en-US" w:eastAsia="en-US"/>
        </w:rPr>
        <w:t>Usuarios</w:t>
      </w:r>
    </w:p>
    <w:p w14:paraId="6AD9B285">
      <w:pPr>
        <w:numPr>
          <w:ilvl w:val="0"/>
          <w:numId w:val="0"/>
        </w:numPr>
        <w:tabs>
          <w:tab w:val="left" w:pos="420"/>
        </w:tabs>
        <w:bidi w:val="0"/>
        <w:spacing w:line="360" w:lineRule="auto"/>
        <w:jc w:val="both"/>
        <w:rPr>
          <w:rFonts w:hint="default"/>
          <w:b/>
          <w:bCs/>
          <w:i w:val="0"/>
          <w:iCs w:val="0"/>
          <w:sz w:val="22"/>
          <w:szCs w:val="18"/>
          <w:lang w:val="es-VE" w:eastAsia="en-US"/>
        </w:rPr>
      </w:pPr>
      <w:r>
        <w:rPr>
          <w:rFonts w:hint="default"/>
          <w:b/>
          <w:bCs/>
          <w:i w:val="0"/>
          <w:iCs w:val="0"/>
          <w:sz w:val="22"/>
          <w:szCs w:val="18"/>
          <w:lang w:val="es-VE" w:eastAsia="en-US"/>
        </w:rPr>
        <w:t>Gestión de usuarios</w:t>
      </w:r>
    </w:p>
    <w:p w14:paraId="4B703B2F">
      <w:pPr>
        <w:numPr>
          <w:ilvl w:val="0"/>
          <w:numId w:val="0"/>
        </w:numPr>
        <w:tabs>
          <w:tab w:val="left" w:pos="420"/>
        </w:tabs>
        <w:bidi w:val="0"/>
        <w:spacing w:line="360" w:lineRule="auto"/>
        <w:jc w:val="both"/>
        <w:rPr>
          <w:rFonts w:hint="default"/>
          <w:b/>
          <w:bCs/>
          <w:i w:val="0"/>
          <w:iCs w:val="0"/>
          <w:sz w:val="22"/>
          <w:szCs w:val="18"/>
          <w:lang w:val="es-VE" w:eastAsia="en-US"/>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274"/>
      </w:tblGrid>
      <w:tr w14:paraId="15BE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4EC852">
            <w:pPr>
              <w:widowControl w:val="0"/>
              <w:numPr>
                <w:ilvl w:val="0"/>
                <w:numId w:val="0"/>
              </w:numPr>
              <w:tabs>
                <w:tab w:val="left" w:pos="420"/>
              </w:tabs>
              <w:bidi w:val="0"/>
              <w:spacing w:line="360" w:lineRule="auto"/>
              <w:jc w:val="both"/>
              <w:rPr>
                <w:rFonts w:hint="default"/>
                <w:b/>
                <w:bCs/>
                <w:i w:val="0"/>
                <w:iCs w:val="0"/>
                <w:sz w:val="18"/>
                <w:szCs w:val="13"/>
                <w:vertAlign w:val="baseline"/>
                <w:lang w:val="es-VE" w:eastAsia="en-US"/>
              </w:rPr>
            </w:pPr>
            <w:r>
              <w:rPr>
                <w:rFonts w:hint="default"/>
                <w:b/>
                <w:bCs/>
                <w:i w:val="0"/>
                <w:iCs w:val="0"/>
                <w:sz w:val="18"/>
                <w:szCs w:val="13"/>
                <w:vertAlign w:val="baseline"/>
                <w:lang w:val="es-VE" w:eastAsia="en-US"/>
              </w:rPr>
              <w:t>Método</w:t>
            </w:r>
          </w:p>
        </w:tc>
        <w:tc>
          <w:tcPr>
            <w:tcW w:w="2841" w:type="dxa"/>
          </w:tcPr>
          <w:p w14:paraId="6662B05D">
            <w:pPr>
              <w:widowControl w:val="0"/>
              <w:numPr>
                <w:ilvl w:val="0"/>
                <w:numId w:val="0"/>
              </w:numPr>
              <w:tabs>
                <w:tab w:val="left" w:pos="420"/>
              </w:tabs>
              <w:bidi w:val="0"/>
              <w:spacing w:line="360" w:lineRule="auto"/>
              <w:jc w:val="both"/>
              <w:rPr>
                <w:rFonts w:hint="default"/>
                <w:b/>
                <w:bCs/>
                <w:i w:val="0"/>
                <w:iCs w:val="0"/>
                <w:sz w:val="18"/>
                <w:szCs w:val="13"/>
                <w:vertAlign w:val="baseline"/>
                <w:lang w:val="es-VE" w:eastAsia="en-US"/>
              </w:rPr>
            </w:pPr>
            <w:r>
              <w:rPr>
                <w:rFonts w:hint="default"/>
                <w:b/>
                <w:bCs/>
                <w:i w:val="0"/>
                <w:iCs w:val="0"/>
                <w:sz w:val="18"/>
                <w:szCs w:val="13"/>
                <w:vertAlign w:val="baseline"/>
                <w:lang w:val="es-VE" w:eastAsia="en-US"/>
              </w:rPr>
              <w:t>Endpoint</w:t>
            </w:r>
          </w:p>
        </w:tc>
        <w:tc>
          <w:tcPr>
            <w:tcW w:w="3274" w:type="dxa"/>
          </w:tcPr>
          <w:p w14:paraId="5E7A9B1D">
            <w:pPr>
              <w:widowControl w:val="0"/>
              <w:numPr>
                <w:ilvl w:val="0"/>
                <w:numId w:val="0"/>
              </w:numPr>
              <w:tabs>
                <w:tab w:val="left" w:pos="420"/>
              </w:tabs>
              <w:bidi w:val="0"/>
              <w:spacing w:line="360" w:lineRule="auto"/>
              <w:jc w:val="both"/>
              <w:rPr>
                <w:rFonts w:hint="default"/>
                <w:b/>
                <w:bCs/>
                <w:i w:val="0"/>
                <w:iCs w:val="0"/>
                <w:sz w:val="18"/>
                <w:szCs w:val="13"/>
                <w:vertAlign w:val="baseline"/>
                <w:lang w:val="es-VE" w:eastAsia="en-US"/>
              </w:rPr>
            </w:pPr>
            <w:r>
              <w:rPr>
                <w:rFonts w:hint="default"/>
                <w:b/>
                <w:bCs/>
                <w:i w:val="0"/>
                <w:iCs w:val="0"/>
                <w:sz w:val="18"/>
                <w:szCs w:val="13"/>
                <w:vertAlign w:val="baseline"/>
                <w:lang w:val="es-VE" w:eastAsia="en-US"/>
              </w:rPr>
              <w:t>Descripción</w:t>
            </w:r>
          </w:p>
        </w:tc>
      </w:tr>
      <w:tr w14:paraId="57DD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E83581">
            <w:pPr>
              <w:widowControl w:val="0"/>
              <w:numPr>
                <w:ilvl w:val="0"/>
                <w:numId w:val="0"/>
              </w:numPr>
              <w:tabs>
                <w:tab w:val="left" w:pos="420"/>
              </w:tabs>
              <w:bidi w:val="0"/>
              <w:spacing w:line="360" w:lineRule="auto"/>
              <w:jc w:val="both"/>
              <w:rPr>
                <w:rFonts w:hint="default"/>
                <w:b/>
                <w:bCs/>
                <w:i w:val="0"/>
                <w:iCs w:val="0"/>
                <w:sz w:val="18"/>
                <w:szCs w:val="13"/>
                <w:vertAlign w:val="baseline"/>
                <w:lang w:val="es-VE" w:eastAsia="en-US"/>
              </w:rPr>
            </w:pPr>
            <w:r>
              <w:rPr>
                <w:rFonts w:hint="default"/>
                <w:b/>
                <w:bCs/>
                <w:i w:val="0"/>
                <w:iCs w:val="0"/>
                <w:sz w:val="18"/>
                <w:szCs w:val="13"/>
                <w:vertAlign w:val="baseline"/>
                <w:lang w:val="es-VE" w:eastAsia="en-US"/>
              </w:rPr>
              <w:t>GET</w:t>
            </w:r>
          </w:p>
        </w:tc>
        <w:tc>
          <w:tcPr>
            <w:tcW w:w="2841" w:type="dxa"/>
          </w:tcPr>
          <w:p w14:paraId="19D3559F">
            <w:pPr>
              <w:widowControl w:val="0"/>
              <w:numPr>
                <w:ilvl w:val="0"/>
                <w:numId w:val="0"/>
              </w:numPr>
              <w:tabs>
                <w:tab w:val="left" w:pos="420"/>
              </w:tabs>
              <w:bidi w:val="0"/>
              <w:spacing w:line="360" w:lineRule="auto"/>
              <w:jc w:val="both"/>
              <w:rPr>
                <w:rFonts w:hint="default"/>
                <w:b w:val="0"/>
                <w:bCs w:val="0"/>
                <w:i w:val="0"/>
                <w:iCs w:val="0"/>
                <w:sz w:val="18"/>
                <w:szCs w:val="13"/>
                <w:vertAlign w:val="baseline"/>
                <w:lang w:val="es-VE" w:eastAsia="en-US"/>
              </w:rPr>
            </w:pPr>
            <w:r>
              <w:rPr>
                <w:rFonts w:hint="default"/>
                <w:b w:val="0"/>
                <w:bCs w:val="0"/>
                <w:i w:val="0"/>
                <w:iCs w:val="0"/>
                <w:sz w:val="18"/>
                <w:szCs w:val="13"/>
                <w:vertAlign w:val="baseline"/>
                <w:lang w:val="es-VE" w:eastAsia="en-US"/>
              </w:rPr>
              <w:t>/users</w:t>
            </w:r>
          </w:p>
        </w:tc>
        <w:tc>
          <w:tcPr>
            <w:tcW w:w="3274" w:type="dxa"/>
          </w:tcPr>
          <w:p w14:paraId="20201D48">
            <w:pPr>
              <w:widowControl w:val="0"/>
              <w:numPr>
                <w:ilvl w:val="0"/>
                <w:numId w:val="0"/>
              </w:numPr>
              <w:tabs>
                <w:tab w:val="left" w:pos="420"/>
              </w:tabs>
              <w:bidi w:val="0"/>
              <w:spacing w:line="360" w:lineRule="auto"/>
              <w:jc w:val="both"/>
              <w:rPr>
                <w:rFonts w:hint="default"/>
                <w:b w:val="0"/>
                <w:bCs w:val="0"/>
                <w:i w:val="0"/>
                <w:iCs w:val="0"/>
                <w:sz w:val="18"/>
                <w:szCs w:val="13"/>
                <w:vertAlign w:val="baseline"/>
                <w:lang w:val="es-VE" w:eastAsia="en-US"/>
              </w:rPr>
            </w:pPr>
            <w:r>
              <w:rPr>
                <w:rFonts w:hint="default"/>
                <w:b w:val="0"/>
                <w:bCs w:val="0"/>
                <w:i w:val="0"/>
                <w:iCs w:val="0"/>
                <w:sz w:val="18"/>
                <w:szCs w:val="13"/>
                <w:vertAlign w:val="baseline"/>
                <w:lang w:val="es-VE" w:eastAsia="en-US"/>
              </w:rPr>
              <w:t>Obtiene la lista completa de todos los usuarios</w:t>
            </w:r>
          </w:p>
        </w:tc>
      </w:tr>
      <w:tr w14:paraId="57EC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5E4DC4">
            <w:pPr>
              <w:widowControl w:val="0"/>
              <w:numPr>
                <w:ilvl w:val="0"/>
                <w:numId w:val="0"/>
              </w:numPr>
              <w:tabs>
                <w:tab w:val="left" w:pos="420"/>
              </w:tabs>
              <w:bidi w:val="0"/>
              <w:spacing w:line="360" w:lineRule="auto"/>
              <w:jc w:val="both"/>
              <w:rPr>
                <w:rFonts w:hint="default"/>
                <w:b/>
                <w:bCs/>
                <w:i w:val="0"/>
                <w:iCs w:val="0"/>
                <w:sz w:val="18"/>
                <w:szCs w:val="13"/>
                <w:vertAlign w:val="baseline"/>
                <w:lang w:val="es-VE" w:eastAsia="en-US"/>
              </w:rPr>
            </w:pPr>
            <w:r>
              <w:rPr>
                <w:rFonts w:hint="default"/>
                <w:b/>
                <w:bCs/>
                <w:i w:val="0"/>
                <w:iCs w:val="0"/>
                <w:sz w:val="18"/>
                <w:szCs w:val="13"/>
                <w:vertAlign w:val="baseline"/>
                <w:lang w:val="es-VE" w:eastAsia="en-US"/>
              </w:rPr>
              <w:t>GET</w:t>
            </w:r>
          </w:p>
        </w:tc>
        <w:tc>
          <w:tcPr>
            <w:tcW w:w="2841" w:type="dxa"/>
          </w:tcPr>
          <w:p w14:paraId="6B801603">
            <w:pPr>
              <w:widowControl w:val="0"/>
              <w:numPr>
                <w:ilvl w:val="0"/>
                <w:numId w:val="0"/>
              </w:numPr>
              <w:tabs>
                <w:tab w:val="left" w:pos="420"/>
              </w:tabs>
              <w:bidi w:val="0"/>
              <w:spacing w:line="360" w:lineRule="auto"/>
              <w:jc w:val="both"/>
              <w:rPr>
                <w:rFonts w:hint="default"/>
                <w:b w:val="0"/>
                <w:bCs w:val="0"/>
                <w:i w:val="0"/>
                <w:iCs w:val="0"/>
                <w:sz w:val="18"/>
                <w:szCs w:val="13"/>
                <w:vertAlign w:val="baseline"/>
                <w:lang w:val="es-VE" w:eastAsia="en-US"/>
              </w:rPr>
            </w:pPr>
            <w:r>
              <w:rPr>
                <w:rFonts w:hint="default"/>
                <w:b w:val="0"/>
                <w:bCs w:val="0"/>
                <w:i w:val="0"/>
                <w:iCs w:val="0"/>
                <w:sz w:val="18"/>
                <w:szCs w:val="13"/>
                <w:vertAlign w:val="baseline"/>
                <w:lang w:val="es-VE" w:eastAsia="en-US"/>
              </w:rPr>
              <w:t>/users/{id}</w:t>
            </w:r>
          </w:p>
        </w:tc>
        <w:tc>
          <w:tcPr>
            <w:tcW w:w="3274" w:type="dxa"/>
          </w:tcPr>
          <w:p w14:paraId="2E55908C">
            <w:pPr>
              <w:widowControl w:val="0"/>
              <w:numPr>
                <w:ilvl w:val="0"/>
                <w:numId w:val="0"/>
              </w:numPr>
              <w:tabs>
                <w:tab w:val="left" w:pos="420"/>
              </w:tabs>
              <w:bidi w:val="0"/>
              <w:spacing w:line="360" w:lineRule="auto"/>
              <w:jc w:val="both"/>
              <w:rPr>
                <w:rFonts w:hint="default"/>
                <w:b w:val="0"/>
                <w:bCs w:val="0"/>
                <w:i w:val="0"/>
                <w:iCs w:val="0"/>
                <w:sz w:val="18"/>
                <w:szCs w:val="13"/>
                <w:vertAlign w:val="baseline"/>
                <w:lang w:val="es-VE" w:eastAsia="en-US"/>
              </w:rPr>
            </w:pPr>
            <w:r>
              <w:rPr>
                <w:rFonts w:hint="default"/>
                <w:b w:val="0"/>
                <w:bCs w:val="0"/>
                <w:i w:val="0"/>
                <w:iCs w:val="0"/>
                <w:sz w:val="18"/>
                <w:szCs w:val="13"/>
                <w:vertAlign w:val="baseline"/>
                <w:lang w:val="es-VE" w:eastAsia="en-US"/>
              </w:rPr>
              <w:t>Obtiene los detalles de un usuario especifico por su ID.</w:t>
            </w:r>
          </w:p>
        </w:tc>
      </w:tr>
      <w:tr w14:paraId="14BE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F869A7">
            <w:pPr>
              <w:widowControl w:val="0"/>
              <w:numPr>
                <w:ilvl w:val="0"/>
                <w:numId w:val="0"/>
              </w:numPr>
              <w:tabs>
                <w:tab w:val="left" w:pos="420"/>
              </w:tabs>
              <w:bidi w:val="0"/>
              <w:spacing w:line="360" w:lineRule="auto"/>
              <w:jc w:val="both"/>
              <w:rPr>
                <w:rFonts w:hint="default"/>
                <w:b/>
                <w:bCs/>
                <w:i w:val="0"/>
                <w:iCs w:val="0"/>
                <w:sz w:val="18"/>
                <w:szCs w:val="13"/>
                <w:vertAlign w:val="baseline"/>
                <w:lang w:val="es-VE" w:eastAsia="en-US"/>
              </w:rPr>
            </w:pPr>
            <w:r>
              <w:rPr>
                <w:rFonts w:hint="default"/>
                <w:b/>
                <w:bCs/>
                <w:i w:val="0"/>
                <w:iCs w:val="0"/>
                <w:sz w:val="18"/>
                <w:szCs w:val="13"/>
                <w:vertAlign w:val="baseline"/>
                <w:lang w:val="es-VE" w:eastAsia="en-US"/>
              </w:rPr>
              <w:t>DELETE</w:t>
            </w:r>
          </w:p>
        </w:tc>
        <w:tc>
          <w:tcPr>
            <w:tcW w:w="2841" w:type="dxa"/>
          </w:tcPr>
          <w:p w14:paraId="65CDE22E">
            <w:pPr>
              <w:widowControl w:val="0"/>
              <w:numPr>
                <w:ilvl w:val="0"/>
                <w:numId w:val="0"/>
              </w:numPr>
              <w:tabs>
                <w:tab w:val="left" w:pos="420"/>
              </w:tabs>
              <w:bidi w:val="0"/>
              <w:spacing w:line="360" w:lineRule="auto"/>
              <w:jc w:val="both"/>
              <w:rPr>
                <w:rFonts w:hint="default"/>
                <w:b w:val="0"/>
                <w:bCs w:val="0"/>
                <w:i w:val="0"/>
                <w:iCs w:val="0"/>
                <w:sz w:val="18"/>
                <w:szCs w:val="13"/>
                <w:vertAlign w:val="baseline"/>
                <w:lang w:val="es-VE" w:eastAsia="en-US"/>
              </w:rPr>
            </w:pPr>
            <w:r>
              <w:rPr>
                <w:rFonts w:hint="default"/>
                <w:b w:val="0"/>
                <w:bCs w:val="0"/>
                <w:i w:val="0"/>
                <w:iCs w:val="0"/>
                <w:sz w:val="18"/>
                <w:szCs w:val="13"/>
                <w:vertAlign w:val="baseline"/>
                <w:lang w:val="es-VE" w:eastAsia="en-US"/>
              </w:rPr>
              <w:t>/user/{id}</w:t>
            </w:r>
          </w:p>
        </w:tc>
        <w:tc>
          <w:tcPr>
            <w:tcW w:w="3274" w:type="dxa"/>
          </w:tcPr>
          <w:p w14:paraId="60F8A2F8">
            <w:pPr>
              <w:widowControl w:val="0"/>
              <w:numPr>
                <w:ilvl w:val="0"/>
                <w:numId w:val="0"/>
              </w:numPr>
              <w:tabs>
                <w:tab w:val="left" w:pos="420"/>
              </w:tabs>
              <w:bidi w:val="0"/>
              <w:spacing w:line="360" w:lineRule="auto"/>
              <w:jc w:val="both"/>
              <w:rPr>
                <w:rFonts w:hint="default"/>
                <w:b w:val="0"/>
                <w:bCs w:val="0"/>
                <w:i w:val="0"/>
                <w:iCs w:val="0"/>
                <w:sz w:val="18"/>
                <w:szCs w:val="13"/>
                <w:vertAlign w:val="baseline"/>
                <w:lang w:val="es-VE" w:eastAsia="en-US"/>
              </w:rPr>
            </w:pPr>
            <w:r>
              <w:rPr>
                <w:rFonts w:hint="default"/>
                <w:b w:val="0"/>
                <w:bCs w:val="0"/>
                <w:i w:val="0"/>
                <w:iCs w:val="0"/>
                <w:sz w:val="18"/>
                <w:szCs w:val="13"/>
                <w:vertAlign w:val="baseline"/>
                <w:lang w:val="es-VE" w:eastAsia="en-US"/>
              </w:rPr>
              <w:t>Elimina permanentemente un usuario según el ID proporcionado</w:t>
            </w:r>
          </w:p>
        </w:tc>
      </w:tr>
    </w:tbl>
    <w:p w14:paraId="059D237B">
      <w:pPr>
        <w:numPr>
          <w:ilvl w:val="0"/>
          <w:numId w:val="0"/>
        </w:numPr>
        <w:tabs>
          <w:tab w:val="left" w:pos="420"/>
        </w:tabs>
        <w:bidi w:val="0"/>
        <w:spacing w:line="360" w:lineRule="auto"/>
        <w:jc w:val="both"/>
        <w:rPr>
          <w:rFonts w:hint="default"/>
          <w:b/>
          <w:bCs/>
          <w:i w:val="0"/>
          <w:iCs w:val="0"/>
          <w:sz w:val="22"/>
          <w:szCs w:val="18"/>
          <w:lang w:val="es-VE" w:eastAsia="en-US"/>
        </w:rPr>
      </w:pPr>
    </w:p>
    <w:p w14:paraId="5446B6FF">
      <w:pPr>
        <w:numPr>
          <w:ilvl w:val="0"/>
          <w:numId w:val="0"/>
        </w:numPr>
        <w:tabs>
          <w:tab w:val="left" w:pos="420"/>
        </w:tabs>
        <w:bidi w:val="0"/>
        <w:spacing w:line="360" w:lineRule="auto"/>
        <w:jc w:val="both"/>
        <w:rPr>
          <w:rFonts w:hint="default"/>
          <w:b/>
          <w:bCs/>
          <w:i w:val="0"/>
          <w:iCs w:val="0"/>
          <w:color w:val="auto"/>
          <w:sz w:val="22"/>
          <w:szCs w:val="18"/>
          <w:u w:val="none"/>
          <w:lang w:val="es-VE" w:eastAsia="en-US"/>
        </w:rPr>
      </w:pPr>
      <w:r>
        <w:rPr>
          <w:rFonts w:hint="default"/>
          <w:b/>
          <w:bCs/>
          <w:i w:val="0"/>
          <w:iCs w:val="0"/>
          <w:sz w:val="22"/>
          <w:szCs w:val="18"/>
          <w:u w:val="none"/>
          <w:lang w:val="es-VE" w:eastAsia="en-US"/>
        </w:rPr>
        <w:t>POST</w:t>
      </w:r>
      <w:r>
        <w:rPr>
          <w:rFonts w:hint="default"/>
          <w:b w:val="0"/>
          <w:bCs w:val="0"/>
          <w:i w:val="0"/>
          <w:iCs w:val="0"/>
          <w:color w:val="auto"/>
          <w:sz w:val="22"/>
          <w:szCs w:val="18"/>
          <w:u w:val="none"/>
          <w:lang w:val="es-VE" w:eastAsia="en-US"/>
        </w:rPr>
        <w:t xml:space="preserve"> /users</w:t>
      </w:r>
    </w:p>
    <w:p w14:paraId="3B1D7527">
      <w:pPr>
        <w:numPr>
          <w:ilvl w:val="0"/>
          <w:numId w:val="14"/>
        </w:numPr>
        <w:bidi w:val="0"/>
        <w:spacing w:line="360" w:lineRule="auto"/>
        <w:ind w:left="41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Descripción: </w:t>
      </w:r>
      <w:r>
        <w:rPr>
          <w:rFonts w:hint="default"/>
          <w:b w:val="0"/>
          <w:bCs w:val="0"/>
          <w:i w:val="0"/>
          <w:iCs w:val="0"/>
          <w:sz w:val="22"/>
          <w:szCs w:val="18"/>
          <w:lang w:val="es-VE" w:eastAsia="en-US"/>
        </w:rPr>
        <w:t>Creación manual de usuarios con asignación de rol.</w:t>
      </w:r>
    </w:p>
    <w:p w14:paraId="29EB22DC">
      <w:pPr>
        <w:numPr>
          <w:ilvl w:val="0"/>
          <w:numId w:val="14"/>
        </w:numPr>
        <w:bidi w:val="0"/>
        <w:spacing w:line="360" w:lineRule="auto"/>
        <w:ind w:left="418" w:leftChars="0" w:hanging="418" w:firstLineChars="0"/>
        <w:jc w:val="both"/>
        <w:rPr>
          <w:rFonts w:hint="default"/>
          <w:b/>
          <w:bCs/>
          <w:i w:val="0"/>
          <w:iCs w:val="0"/>
          <w:sz w:val="22"/>
          <w:szCs w:val="18"/>
          <w:lang w:val="es-VE" w:eastAsia="en-US"/>
        </w:rPr>
      </w:pPr>
      <w:r>
        <w:rPr>
          <w:rFonts w:hint="default"/>
          <w:b/>
          <w:bCs/>
          <w:i w:val="0"/>
          <w:iCs w:val="0"/>
          <w:sz w:val="22"/>
          <w:szCs w:val="18"/>
          <w:lang w:val="es-VE" w:eastAsia="en-US"/>
        </w:rPr>
        <w:t>Resstricciones</w:t>
      </w:r>
      <w:r>
        <w:rPr>
          <w:rFonts w:hint="default"/>
          <w:b w:val="0"/>
          <w:bCs w:val="0"/>
          <w:i w:val="0"/>
          <w:iCs w:val="0"/>
          <w:sz w:val="22"/>
          <w:szCs w:val="18"/>
          <w:lang w:val="es-VE" w:eastAsia="en-US"/>
        </w:rPr>
        <w:t>: username y email deben ser únicos</w:t>
      </w:r>
      <w:r>
        <w:rPr>
          <w:rFonts w:hint="default"/>
          <w:b/>
          <w:bCs/>
          <w:i w:val="0"/>
          <w:iCs w:val="0"/>
          <w:sz w:val="22"/>
          <w:szCs w:val="18"/>
          <w:lang w:val="es-VE" w:eastAsia="en-US"/>
        </w:rPr>
        <w:t xml:space="preserve"> </w:t>
      </w:r>
    </w:p>
    <w:p w14:paraId="6A46832E">
      <w:pPr>
        <w:numPr>
          <w:ilvl w:val="0"/>
          <w:numId w:val="14"/>
        </w:numPr>
        <w:bidi w:val="0"/>
        <w:spacing w:line="360" w:lineRule="auto"/>
        <w:ind w:left="418" w:leftChars="0" w:hanging="418" w:firstLineChars="0"/>
        <w:jc w:val="both"/>
        <w:rPr>
          <w:rFonts w:hint="default"/>
          <w:b/>
          <w:bCs/>
          <w:i w:val="0"/>
          <w:iCs w:val="0"/>
          <w:sz w:val="22"/>
          <w:szCs w:val="18"/>
          <w:lang w:val="es-VE" w:eastAsia="en-US"/>
        </w:rPr>
      </w:pPr>
      <w:r>
        <w:rPr>
          <w:rFonts w:hint="default"/>
          <w:b/>
          <w:bCs/>
          <w:i w:val="0"/>
          <w:iCs w:val="0"/>
          <w:sz w:val="22"/>
          <w:szCs w:val="18"/>
          <w:lang w:val="es-VE" w:eastAsia="en-US"/>
        </w:rPr>
        <w:t xml:space="preserve">Body (JSON): </w:t>
      </w:r>
    </w:p>
    <w:p w14:paraId="128AA79C">
      <w:pPr>
        <w:numPr>
          <w:ilvl w:val="0"/>
          <w:numId w:val="0"/>
        </w:numPr>
        <w:tabs>
          <w:tab w:val="left" w:pos="420"/>
        </w:tabs>
        <w:bidi w:val="0"/>
        <w:spacing w:line="360" w:lineRule="auto"/>
        <w:jc w:val="both"/>
        <w:rPr>
          <w:rFonts w:hint="default"/>
          <w:b w:val="0"/>
          <w:bCs w:val="0"/>
          <w:i/>
          <w:iCs/>
          <w:sz w:val="22"/>
          <w:szCs w:val="18"/>
          <w:lang w:val="es-VE" w:eastAsia="en-US"/>
        </w:rPr>
      </w:pPr>
      <w:r>
        <w:rPr>
          <w:rFonts w:hint="default"/>
          <w:b w:val="0"/>
          <w:bCs w:val="0"/>
          <w:i/>
          <w:iCs/>
          <w:sz w:val="22"/>
          <w:szCs w:val="18"/>
          <w:lang w:val="es-VE" w:eastAsia="en-US"/>
        </w:rPr>
        <w:t>{</w:t>
      </w:r>
    </w:p>
    <w:p w14:paraId="4EA99A5C">
      <w:pPr>
        <w:numPr>
          <w:ilvl w:val="0"/>
          <w:numId w:val="0"/>
        </w:numPr>
        <w:tabs>
          <w:tab w:val="left" w:pos="420"/>
        </w:tabs>
        <w:bidi w:val="0"/>
        <w:spacing w:line="360" w:lineRule="auto"/>
        <w:jc w:val="both"/>
        <w:rPr>
          <w:rFonts w:hint="default"/>
          <w:b w:val="0"/>
          <w:bCs w:val="0"/>
          <w:i/>
          <w:iCs/>
          <w:sz w:val="22"/>
          <w:szCs w:val="18"/>
          <w:lang w:val="es-VE" w:eastAsia="en-US"/>
        </w:rPr>
      </w:pPr>
      <w:r>
        <w:rPr>
          <w:rFonts w:hint="default"/>
          <w:b w:val="0"/>
          <w:bCs w:val="0"/>
          <w:i/>
          <w:iCs/>
          <w:sz w:val="22"/>
          <w:szCs w:val="18"/>
          <w:lang w:val="es-VE" w:eastAsia="en-US"/>
        </w:rPr>
        <w:t xml:space="preserve">    "username": "{string}",</w:t>
      </w:r>
    </w:p>
    <w:p w14:paraId="7B65770B">
      <w:pPr>
        <w:numPr>
          <w:ilvl w:val="0"/>
          <w:numId w:val="0"/>
        </w:numPr>
        <w:tabs>
          <w:tab w:val="left" w:pos="420"/>
        </w:tabs>
        <w:bidi w:val="0"/>
        <w:spacing w:line="360" w:lineRule="auto"/>
        <w:ind w:firstLine="330" w:firstLineChars="150"/>
        <w:jc w:val="both"/>
        <w:rPr>
          <w:rFonts w:hint="default"/>
          <w:b w:val="0"/>
          <w:bCs w:val="0"/>
          <w:i/>
          <w:iCs/>
          <w:sz w:val="22"/>
          <w:szCs w:val="18"/>
          <w:lang w:val="es-VE" w:eastAsia="en-US"/>
        </w:rPr>
      </w:pPr>
      <w:r>
        <w:rPr>
          <w:rFonts w:hint="default"/>
          <w:b w:val="0"/>
          <w:bCs w:val="0"/>
          <w:i/>
          <w:iCs/>
          <w:sz w:val="22"/>
          <w:szCs w:val="18"/>
          <w:lang w:val="es-VE" w:eastAsia="en-US"/>
        </w:rPr>
        <w:t>"password": "{string}",</w:t>
      </w:r>
    </w:p>
    <w:p w14:paraId="7893BA96">
      <w:pPr>
        <w:numPr>
          <w:ilvl w:val="0"/>
          <w:numId w:val="0"/>
        </w:numPr>
        <w:tabs>
          <w:tab w:val="left" w:pos="420"/>
        </w:tabs>
        <w:bidi w:val="0"/>
        <w:spacing w:line="360" w:lineRule="auto"/>
        <w:ind w:firstLine="330" w:firstLineChars="150"/>
        <w:jc w:val="both"/>
        <w:rPr>
          <w:rFonts w:hint="default"/>
          <w:b w:val="0"/>
          <w:bCs w:val="0"/>
          <w:i/>
          <w:iCs/>
          <w:sz w:val="22"/>
          <w:szCs w:val="18"/>
          <w:lang w:val="es-VE" w:eastAsia="en-US"/>
        </w:rPr>
      </w:pPr>
      <w:r>
        <w:rPr>
          <w:rFonts w:hint="default"/>
          <w:b w:val="0"/>
          <w:bCs w:val="0"/>
          <w:i/>
          <w:iCs/>
          <w:sz w:val="22"/>
          <w:szCs w:val="18"/>
          <w:lang w:val="es-VE" w:eastAsia="en-US"/>
        </w:rPr>
        <w:t>"email": "{string}",</w:t>
      </w:r>
    </w:p>
    <w:p w14:paraId="352CF0CC">
      <w:pPr>
        <w:numPr>
          <w:ilvl w:val="0"/>
          <w:numId w:val="0"/>
        </w:numPr>
        <w:tabs>
          <w:tab w:val="left" w:pos="420"/>
        </w:tabs>
        <w:bidi w:val="0"/>
        <w:spacing w:line="360" w:lineRule="auto"/>
        <w:ind w:firstLine="330" w:firstLineChars="150"/>
        <w:jc w:val="both"/>
        <w:rPr>
          <w:rFonts w:hint="default"/>
          <w:b w:val="0"/>
          <w:bCs w:val="0"/>
          <w:i/>
          <w:iCs/>
          <w:sz w:val="22"/>
          <w:szCs w:val="18"/>
          <w:lang w:val="es-VE" w:eastAsia="en-US"/>
        </w:rPr>
      </w:pPr>
      <w:r>
        <w:rPr>
          <w:rFonts w:hint="default"/>
          <w:b w:val="0"/>
          <w:bCs w:val="0"/>
          <w:i/>
          <w:iCs/>
          <w:sz w:val="22"/>
          <w:szCs w:val="18"/>
          <w:lang w:val="es-VE" w:eastAsia="en-US"/>
        </w:rPr>
        <w:t>"role": "{“admin” or “user”}"</w:t>
      </w:r>
    </w:p>
    <w:p w14:paraId="60E43CFA">
      <w:pPr>
        <w:numPr>
          <w:ilvl w:val="0"/>
          <w:numId w:val="0"/>
        </w:numPr>
        <w:tabs>
          <w:tab w:val="left" w:pos="420"/>
        </w:tabs>
        <w:bidi w:val="0"/>
        <w:spacing w:line="360" w:lineRule="auto"/>
        <w:jc w:val="both"/>
        <w:rPr>
          <w:rFonts w:hint="default"/>
          <w:b w:val="0"/>
          <w:bCs w:val="0"/>
          <w:i/>
          <w:iCs/>
          <w:sz w:val="22"/>
          <w:szCs w:val="18"/>
          <w:lang w:val="es-VE" w:eastAsia="en-US"/>
        </w:rPr>
      </w:pPr>
      <w:r>
        <w:rPr>
          <w:rFonts w:hint="default"/>
          <w:b w:val="0"/>
          <w:bCs w:val="0"/>
          <w:i/>
          <w:iCs/>
          <w:sz w:val="22"/>
          <w:szCs w:val="18"/>
          <w:lang w:val="es-VE" w:eastAsia="en-US"/>
        </w:rPr>
        <w:t>}</w:t>
      </w:r>
    </w:p>
    <w:p w14:paraId="43E76D0E">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2A5088CA">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bCs/>
          <w:i w:val="0"/>
          <w:iCs w:val="0"/>
          <w:sz w:val="22"/>
          <w:szCs w:val="18"/>
          <w:lang w:val="es-VE" w:eastAsia="en-US"/>
        </w:rPr>
        <w:t xml:space="preserve">PUT </w:t>
      </w:r>
      <w:r>
        <w:rPr>
          <w:rFonts w:hint="default"/>
          <w:b w:val="0"/>
          <w:bCs w:val="0"/>
          <w:i w:val="0"/>
          <w:iCs w:val="0"/>
          <w:sz w:val="22"/>
          <w:szCs w:val="18"/>
          <w:lang w:val="es-VE" w:eastAsia="en-US"/>
        </w:rPr>
        <w:t>/users/{id}</w:t>
      </w:r>
    </w:p>
    <w:p w14:paraId="6CB4B402">
      <w:pPr>
        <w:numPr>
          <w:ilvl w:val="0"/>
          <w:numId w:val="14"/>
        </w:numPr>
        <w:bidi w:val="0"/>
        <w:spacing w:line="360" w:lineRule="auto"/>
        <w:ind w:left="41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Descripción: </w:t>
      </w:r>
      <w:r>
        <w:rPr>
          <w:rFonts w:hint="default"/>
          <w:b w:val="0"/>
          <w:bCs w:val="0"/>
          <w:i w:val="0"/>
          <w:iCs w:val="0"/>
          <w:sz w:val="22"/>
          <w:szCs w:val="18"/>
          <w:lang w:val="es-VE" w:eastAsia="en-US"/>
        </w:rPr>
        <w:t>Actualiza la información (nombre, clave o correo) de un usuario existente.</w:t>
      </w:r>
    </w:p>
    <w:p w14:paraId="5BE12708">
      <w:pPr>
        <w:numPr>
          <w:ilvl w:val="0"/>
          <w:numId w:val="14"/>
        </w:numPr>
        <w:bidi w:val="0"/>
        <w:spacing w:line="360" w:lineRule="auto"/>
        <w:ind w:left="418" w:leftChars="0" w:hanging="418" w:firstLineChars="0"/>
        <w:jc w:val="both"/>
        <w:rPr>
          <w:rFonts w:hint="default"/>
          <w:b/>
          <w:bCs/>
          <w:i w:val="0"/>
          <w:iCs w:val="0"/>
          <w:sz w:val="22"/>
          <w:szCs w:val="18"/>
          <w:lang w:val="es-VE" w:eastAsia="en-US"/>
        </w:rPr>
      </w:pPr>
      <w:r>
        <w:rPr>
          <w:rFonts w:hint="default"/>
          <w:b/>
          <w:bCs/>
          <w:i w:val="0"/>
          <w:iCs w:val="0"/>
          <w:sz w:val="22"/>
          <w:szCs w:val="18"/>
          <w:lang w:val="es-VE" w:eastAsia="en-US"/>
        </w:rPr>
        <w:t xml:space="preserve">Body (JSON): </w:t>
      </w:r>
    </w:p>
    <w:p w14:paraId="4EB87FA7">
      <w:pPr>
        <w:numPr>
          <w:ilvl w:val="0"/>
          <w:numId w:val="0"/>
        </w:numPr>
        <w:tabs>
          <w:tab w:val="left" w:pos="420"/>
        </w:tabs>
        <w:bidi w:val="0"/>
        <w:spacing w:line="360" w:lineRule="auto"/>
        <w:jc w:val="both"/>
        <w:rPr>
          <w:rFonts w:hint="default"/>
          <w:b w:val="0"/>
          <w:bCs w:val="0"/>
          <w:i/>
          <w:iCs/>
          <w:sz w:val="22"/>
          <w:szCs w:val="18"/>
          <w:lang w:val="es-VE" w:eastAsia="en-US"/>
        </w:rPr>
      </w:pPr>
      <w:r>
        <w:rPr>
          <w:rFonts w:hint="default"/>
          <w:b w:val="0"/>
          <w:bCs w:val="0"/>
          <w:i/>
          <w:iCs/>
          <w:sz w:val="22"/>
          <w:szCs w:val="18"/>
          <w:lang w:val="es-VE" w:eastAsia="en-US"/>
        </w:rPr>
        <w:t>{</w:t>
      </w:r>
    </w:p>
    <w:p w14:paraId="2D923352">
      <w:pPr>
        <w:numPr>
          <w:ilvl w:val="0"/>
          <w:numId w:val="0"/>
        </w:numPr>
        <w:tabs>
          <w:tab w:val="left" w:pos="420"/>
        </w:tabs>
        <w:bidi w:val="0"/>
        <w:spacing w:line="360" w:lineRule="auto"/>
        <w:jc w:val="both"/>
        <w:rPr>
          <w:rFonts w:hint="default"/>
          <w:b w:val="0"/>
          <w:bCs w:val="0"/>
          <w:i/>
          <w:iCs/>
          <w:sz w:val="22"/>
          <w:szCs w:val="18"/>
          <w:lang w:val="es-VE" w:eastAsia="en-US"/>
        </w:rPr>
      </w:pPr>
      <w:r>
        <w:rPr>
          <w:rFonts w:hint="default"/>
          <w:b w:val="0"/>
          <w:bCs w:val="0"/>
          <w:i/>
          <w:iCs/>
          <w:sz w:val="22"/>
          <w:szCs w:val="18"/>
          <w:lang w:val="es-VE" w:eastAsia="en-US"/>
        </w:rPr>
        <w:t xml:space="preserve">    "username": "{string}",</w:t>
      </w:r>
    </w:p>
    <w:p w14:paraId="750CE64B">
      <w:pPr>
        <w:numPr>
          <w:ilvl w:val="0"/>
          <w:numId w:val="0"/>
        </w:numPr>
        <w:tabs>
          <w:tab w:val="left" w:pos="420"/>
        </w:tabs>
        <w:bidi w:val="0"/>
        <w:spacing w:line="360" w:lineRule="auto"/>
        <w:ind w:firstLine="330" w:firstLineChars="150"/>
        <w:jc w:val="both"/>
        <w:rPr>
          <w:rFonts w:hint="default"/>
          <w:b w:val="0"/>
          <w:bCs w:val="0"/>
          <w:i/>
          <w:iCs/>
          <w:sz w:val="22"/>
          <w:szCs w:val="18"/>
          <w:lang w:val="es-VE" w:eastAsia="en-US"/>
        </w:rPr>
      </w:pPr>
      <w:r>
        <w:rPr>
          <w:rFonts w:hint="default"/>
          <w:b w:val="0"/>
          <w:bCs w:val="0"/>
          <w:i/>
          <w:iCs/>
          <w:sz w:val="22"/>
          <w:szCs w:val="18"/>
          <w:lang w:val="es-VE" w:eastAsia="en-US"/>
        </w:rPr>
        <w:t>"password": "{string}",</w:t>
      </w:r>
    </w:p>
    <w:p w14:paraId="271BE3B4">
      <w:pPr>
        <w:numPr>
          <w:ilvl w:val="0"/>
          <w:numId w:val="0"/>
        </w:numPr>
        <w:tabs>
          <w:tab w:val="left" w:pos="420"/>
        </w:tabs>
        <w:bidi w:val="0"/>
        <w:spacing w:line="360" w:lineRule="auto"/>
        <w:ind w:firstLine="330" w:firstLineChars="150"/>
        <w:jc w:val="both"/>
        <w:rPr>
          <w:rFonts w:hint="default"/>
          <w:b w:val="0"/>
          <w:bCs w:val="0"/>
          <w:i/>
          <w:iCs/>
          <w:sz w:val="22"/>
          <w:szCs w:val="18"/>
          <w:lang w:val="es-VE" w:eastAsia="en-US"/>
        </w:rPr>
      </w:pPr>
      <w:r>
        <w:rPr>
          <w:rFonts w:hint="default"/>
          <w:b w:val="0"/>
          <w:bCs w:val="0"/>
          <w:i/>
          <w:iCs/>
          <w:sz w:val="22"/>
          <w:szCs w:val="18"/>
          <w:lang w:val="es-VE" w:eastAsia="en-US"/>
        </w:rPr>
        <w:t>"email": "{string}",</w:t>
      </w:r>
    </w:p>
    <w:p w14:paraId="20C79025">
      <w:pPr>
        <w:numPr>
          <w:ilvl w:val="0"/>
          <w:numId w:val="0"/>
        </w:numPr>
        <w:tabs>
          <w:tab w:val="left" w:pos="420"/>
        </w:tabs>
        <w:bidi w:val="0"/>
        <w:spacing w:line="360" w:lineRule="auto"/>
        <w:jc w:val="both"/>
        <w:rPr>
          <w:rFonts w:hint="default"/>
          <w:b w:val="0"/>
          <w:bCs w:val="0"/>
          <w:i/>
          <w:iCs/>
          <w:sz w:val="22"/>
          <w:szCs w:val="18"/>
          <w:lang w:val="es-VE" w:eastAsia="en-US"/>
        </w:rPr>
      </w:pPr>
      <w:r>
        <w:rPr>
          <w:rFonts w:hint="default"/>
          <w:b w:val="0"/>
          <w:bCs w:val="0"/>
          <w:i/>
          <w:iCs/>
          <w:sz w:val="22"/>
          <w:szCs w:val="18"/>
          <w:lang w:val="es-VE" w:eastAsia="en-US"/>
        </w:rPr>
        <w:t>}</w:t>
      </w:r>
    </w:p>
    <w:p w14:paraId="6F95818A">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3ED7C214">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012AFB0A">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1B4D1940">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5FD571DE">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bCs/>
          <w:i w:val="0"/>
          <w:iCs w:val="0"/>
          <w:sz w:val="22"/>
          <w:szCs w:val="18"/>
          <w:lang w:val="es-VE" w:eastAsia="en-US"/>
        </w:rPr>
        <w:t>Autenticación</w:t>
      </w:r>
    </w:p>
    <w:p w14:paraId="42FADC6A">
      <w:pPr>
        <w:numPr>
          <w:ilvl w:val="0"/>
          <w:numId w:val="0"/>
        </w:numPr>
        <w:tabs>
          <w:tab w:val="left" w:pos="420"/>
        </w:tabs>
        <w:bidi w:val="0"/>
        <w:spacing w:line="360" w:lineRule="auto"/>
        <w:jc w:val="both"/>
        <w:rPr>
          <w:rFonts w:hint="default"/>
          <w:b w:val="0"/>
          <w:bCs w:val="0"/>
          <w:i w:val="0"/>
          <w:iCs w:val="0"/>
          <w:sz w:val="22"/>
          <w:szCs w:val="18"/>
          <w:u w:val="none"/>
          <w:lang w:val="es-VE" w:eastAsia="en-US"/>
        </w:rPr>
      </w:pPr>
      <w:r>
        <w:rPr>
          <w:rFonts w:hint="default"/>
          <w:b/>
          <w:bCs/>
          <w:i w:val="0"/>
          <w:iCs w:val="0"/>
          <w:sz w:val="22"/>
          <w:szCs w:val="18"/>
          <w:u w:val="none"/>
          <w:lang w:val="es-VE" w:eastAsia="en-US"/>
        </w:rPr>
        <w:t xml:space="preserve">POST </w:t>
      </w:r>
      <w:r>
        <w:rPr>
          <w:rFonts w:hint="default"/>
          <w:b w:val="0"/>
          <w:bCs w:val="0"/>
          <w:i w:val="0"/>
          <w:iCs w:val="0"/>
          <w:sz w:val="22"/>
          <w:szCs w:val="18"/>
          <w:u w:val="none"/>
          <w:lang w:val="es-VE" w:eastAsia="en-US"/>
        </w:rPr>
        <w:t>/auth/login</w:t>
      </w:r>
    </w:p>
    <w:p w14:paraId="176A4C74">
      <w:pPr>
        <w:numPr>
          <w:ilvl w:val="0"/>
          <w:numId w:val="14"/>
        </w:numPr>
        <w:bidi w:val="0"/>
        <w:spacing w:line="360" w:lineRule="auto"/>
        <w:ind w:left="418" w:leftChars="0" w:hanging="418" w:firstLineChars="0"/>
        <w:jc w:val="both"/>
        <w:rPr>
          <w:rFonts w:hint="default"/>
          <w:b/>
          <w:bCs/>
          <w:i w:val="0"/>
          <w:iCs w:val="0"/>
          <w:sz w:val="22"/>
          <w:szCs w:val="18"/>
          <w:u w:val="none"/>
          <w:lang w:val="es-VE" w:eastAsia="en-US"/>
        </w:rPr>
      </w:pPr>
      <w:r>
        <w:rPr>
          <w:rFonts w:hint="default"/>
          <w:b/>
          <w:bCs/>
          <w:i w:val="0"/>
          <w:iCs w:val="0"/>
          <w:sz w:val="22"/>
          <w:szCs w:val="18"/>
          <w:u w:val="none"/>
          <w:lang w:val="es-VE" w:eastAsia="en-US"/>
        </w:rPr>
        <w:t xml:space="preserve">Descripción: </w:t>
      </w:r>
      <w:r>
        <w:rPr>
          <w:rFonts w:hint="default"/>
          <w:b w:val="0"/>
          <w:bCs w:val="0"/>
          <w:i w:val="0"/>
          <w:iCs w:val="0"/>
          <w:sz w:val="22"/>
          <w:szCs w:val="18"/>
          <w:u w:val="none"/>
          <w:lang w:val="es-VE" w:eastAsia="en-US"/>
        </w:rPr>
        <w:t>Inicia sesión en el sistema</w:t>
      </w:r>
    </w:p>
    <w:p w14:paraId="2FA2CD22">
      <w:pPr>
        <w:numPr>
          <w:ilvl w:val="0"/>
          <w:numId w:val="14"/>
        </w:numPr>
        <w:bidi w:val="0"/>
        <w:spacing w:line="360" w:lineRule="auto"/>
        <w:ind w:left="418" w:leftChars="0" w:hanging="418" w:firstLineChars="0"/>
        <w:jc w:val="both"/>
        <w:rPr>
          <w:rFonts w:hint="default"/>
          <w:b/>
          <w:bCs/>
          <w:i/>
          <w:iCs/>
          <w:sz w:val="22"/>
          <w:szCs w:val="18"/>
          <w:u w:val="none"/>
          <w:lang w:val="es-VE" w:eastAsia="en-US"/>
        </w:rPr>
      </w:pPr>
      <w:r>
        <w:rPr>
          <w:rFonts w:hint="default"/>
          <w:b/>
          <w:bCs/>
          <w:i w:val="0"/>
          <w:iCs w:val="0"/>
          <w:sz w:val="22"/>
          <w:szCs w:val="18"/>
          <w:u w:val="none"/>
          <w:lang w:val="es-VE" w:eastAsia="en-US"/>
        </w:rPr>
        <w:t xml:space="preserve">Nota: </w:t>
      </w:r>
      <w:r>
        <w:rPr>
          <w:rFonts w:hint="default"/>
          <w:b w:val="0"/>
          <w:bCs w:val="0"/>
          <w:i w:val="0"/>
          <w:iCs w:val="0"/>
          <w:sz w:val="22"/>
          <w:szCs w:val="18"/>
          <w:u w:val="none"/>
          <w:lang w:val="es-VE" w:eastAsia="en-US"/>
        </w:rPr>
        <w:t xml:space="preserve">El campo </w:t>
      </w:r>
      <w:r>
        <w:rPr>
          <w:rFonts w:hint="default"/>
          <w:b w:val="0"/>
          <w:bCs w:val="0"/>
          <w:i/>
          <w:iCs/>
          <w:sz w:val="22"/>
          <w:szCs w:val="18"/>
          <w:u w:val="none"/>
          <w:lang w:val="es-VE" w:eastAsia="en-US"/>
        </w:rPr>
        <w:t>identifier acepta tnato el email como el username</w:t>
      </w:r>
    </w:p>
    <w:p w14:paraId="2B197629">
      <w:pPr>
        <w:numPr>
          <w:ilvl w:val="0"/>
          <w:numId w:val="14"/>
        </w:numPr>
        <w:bidi w:val="0"/>
        <w:spacing w:line="360" w:lineRule="auto"/>
        <w:ind w:left="418" w:leftChars="0" w:hanging="418" w:firstLineChars="0"/>
        <w:jc w:val="both"/>
        <w:rPr>
          <w:rFonts w:hint="default"/>
          <w:b/>
          <w:bCs/>
          <w:i w:val="0"/>
          <w:iCs w:val="0"/>
          <w:sz w:val="22"/>
          <w:szCs w:val="18"/>
          <w:u w:val="none"/>
          <w:lang w:val="es-VE" w:eastAsia="en-US"/>
        </w:rPr>
      </w:pPr>
      <w:r>
        <w:rPr>
          <w:rFonts w:hint="default"/>
          <w:b/>
          <w:bCs/>
          <w:i w:val="0"/>
          <w:iCs w:val="0"/>
          <w:sz w:val="22"/>
          <w:szCs w:val="18"/>
          <w:u w:val="none"/>
          <w:lang w:val="es-VE" w:eastAsia="en-US"/>
        </w:rPr>
        <w:t xml:space="preserve">Body (JSON): </w:t>
      </w:r>
    </w:p>
    <w:p w14:paraId="01557DC5">
      <w:pPr>
        <w:numPr>
          <w:ilvl w:val="0"/>
          <w:numId w:val="0"/>
        </w:numPr>
        <w:tabs>
          <w:tab w:val="left" w:pos="420"/>
        </w:tabs>
        <w:bidi w:val="0"/>
        <w:spacing w:line="360" w:lineRule="auto"/>
        <w:jc w:val="both"/>
        <w:rPr>
          <w:rFonts w:hint="default"/>
          <w:b w:val="0"/>
          <w:bCs w:val="0"/>
          <w:i w:val="0"/>
          <w:iCs w:val="0"/>
          <w:sz w:val="22"/>
          <w:szCs w:val="18"/>
          <w:u w:val="none"/>
          <w:lang w:val="es-VE" w:eastAsia="en-US"/>
        </w:rPr>
      </w:pPr>
      <w:r>
        <w:rPr>
          <w:rFonts w:hint="default"/>
          <w:b w:val="0"/>
          <w:bCs w:val="0"/>
          <w:i w:val="0"/>
          <w:iCs w:val="0"/>
          <w:sz w:val="22"/>
          <w:szCs w:val="18"/>
          <w:u w:val="none"/>
          <w:lang w:val="es-VE" w:eastAsia="en-US"/>
        </w:rPr>
        <w:t>{</w:t>
      </w:r>
    </w:p>
    <w:p w14:paraId="49059A2D">
      <w:pPr>
        <w:numPr>
          <w:ilvl w:val="0"/>
          <w:numId w:val="0"/>
        </w:numPr>
        <w:tabs>
          <w:tab w:val="left" w:pos="420"/>
        </w:tabs>
        <w:bidi w:val="0"/>
        <w:spacing w:line="360" w:lineRule="auto"/>
        <w:jc w:val="both"/>
        <w:rPr>
          <w:rFonts w:hint="default"/>
          <w:b w:val="0"/>
          <w:bCs w:val="0"/>
          <w:i w:val="0"/>
          <w:iCs w:val="0"/>
          <w:sz w:val="22"/>
          <w:szCs w:val="18"/>
          <w:u w:val="none"/>
          <w:lang w:val="es-VE" w:eastAsia="en-US"/>
        </w:rPr>
      </w:pPr>
      <w:r>
        <w:rPr>
          <w:rFonts w:hint="default"/>
          <w:b w:val="0"/>
          <w:bCs w:val="0"/>
          <w:i w:val="0"/>
          <w:iCs w:val="0"/>
          <w:sz w:val="22"/>
          <w:szCs w:val="18"/>
          <w:u w:val="none"/>
          <w:lang w:val="es-VE" w:eastAsia="en-US"/>
        </w:rPr>
        <w:t xml:space="preserve">  "identifier": "usuario_o_email",</w:t>
      </w:r>
    </w:p>
    <w:p w14:paraId="3CD5CADB">
      <w:pPr>
        <w:numPr>
          <w:ilvl w:val="0"/>
          <w:numId w:val="0"/>
        </w:numPr>
        <w:tabs>
          <w:tab w:val="left" w:pos="420"/>
        </w:tabs>
        <w:bidi w:val="0"/>
        <w:spacing w:line="360" w:lineRule="auto"/>
        <w:jc w:val="both"/>
        <w:rPr>
          <w:rFonts w:hint="default"/>
          <w:b w:val="0"/>
          <w:bCs w:val="0"/>
          <w:i w:val="0"/>
          <w:iCs w:val="0"/>
          <w:sz w:val="22"/>
          <w:szCs w:val="18"/>
          <w:u w:val="none"/>
          <w:lang w:val="es-VE" w:eastAsia="en-US"/>
        </w:rPr>
      </w:pPr>
      <w:r>
        <w:rPr>
          <w:rFonts w:hint="default"/>
          <w:b w:val="0"/>
          <w:bCs w:val="0"/>
          <w:i w:val="0"/>
          <w:iCs w:val="0"/>
          <w:sz w:val="22"/>
          <w:szCs w:val="18"/>
          <w:u w:val="none"/>
          <w:lang w:val="es-VE" w:eastAsia="en-US"/>
        </w:rPr>
        <w:t xml:space="preserve">  "password": "tu_password"</w:t>
      </w:r>
    </w:p>
    <w:p w14:paraId="3D51B1F4">
      <w:pPr>
        <w:numPr>
          <w:ilvl w:val="0"/>
          <w:numId w:val="0"/>
        </w:numPr>
        <w:tabs>
          <w:tab w:val="left" w:pos="420"/>
        </w:tabs>
        <w:bidi w:val="0"/>
        <w:spacing w:line="360" w:lineRule="auto"/>
        <w:jc w:val="both"/>
        <w:rPr>
          <w:rFonts w:hint="default"/>
          <w:b w:val="0"/>
          <w:bCs w:val="0"/>
          <w:i w:val="0"/>
          <w:iCs w:val="0"/>
          <w:sz w:val="22"/>
          <w:szCs w:val="18"/>
          <w:u w:val="none"/>
          <w:lang w:val="es-VE" w:eastAsia="en-US"/>
        </w:rPr>
      </w:pPr>
      <w:r>
        <w:rPr>
          <w:rFonts w:hint="default"/>
          <w:b w:val="0"/>
          <w:bCs w:val="0"/>
          <w:i w:val="0"/>
          <w:iCs w:val="0"/>
          <w:sz w:val="22"/>
          <w:szCs w:val="18"/>
          <w:u w:val="none"/>
          <w:lang w:val="es-VE" w:eastAsia="en-US"/>
        </w:rPr>
        <w:t>}</w:t>
      </w:r>
    </w:p>
    <w:p w14:paraId="23D43EC8">
      <w:pPr>
        <w:numPr>
          <w:ilvl w:val="0"/>
          <w:numId w:val="0"/>
        </w:numPr>
        <w:tabs>
          <w:tab w:val="left" w:pos="420"/>
        </w:tabs>
        <w:bidi w:val="0"/>
        <w:spacing w:line="360" w:lineRule="auto"/>
        <w:jc w:val="both"/>
        <w:rPr>
          <w:rFonts w:hint="default"/>
          <w:b/>
          <w:bCs/>
          <w:i/>
          <w:iCs/>
          <w:sz w:val="22"/>
          <w:szCs w:val="18"/>
          <w:u w:val="none"/>
          <w:lang w:val="es-VE" w:eastAsia="en-US"/>
        </w:rPr>
      </w:pPr>
    </w:p>
    <w:p w14:paraId="281B1993">
      <w:pPr>
        <w:numPr>
          <w:ilvl w:val="0"/>
          <w:numId w:val="0"/>
        </w:numPr>
        <w:tabs>
          <w:tab w:val="left" w:pos="420"/>
        </w:tabs>
        <w:bidi w:val="0"/>
        <w:spacing w:line="360" w:lineRule="auto"/>
        <w:jc w:val="both"/>
        <w:rPr>
          <w:rFonts w:hint="default"/>
          <w:b/>
          <w:bCs/>
          <w:i w:val="0"/>
          <w:iCs w:val="0"/>
          <w:sz w:val="22"/>
          <w:szCs w:val="18"/>
          <w:lang w:val="es-VE" w:eastAsia="en-US"/>
        </w:rPr>
      </w:pPr>
      <w:r>
        <w:rPr>
          <w:rFonts w:hint="default"/>
          <w:b/>
          <w:bCs/>
          <w:i w:val="0"/>
          <w:iCs w:val="0"/>
          <w:sz w:val="22"/>
          <w:szCs w:val="18"/>
          <w:lang w:val="es-VE" w:eastAsia="en-US"/>
        </w:rPr>
        <w:t>POST</w:t>
      </w:r>
      <w:r>
        <w:rPr>
          <w:rFonts w:hint="default"/>
          <w:b w:val="0"/>
          <w:bCs w:val="0"/>
          <w:i w:val="0"/>
          <w:iCs w:val="0"/>
          <w:sz w:val="22"/>
          <w:szCs w:val="18"/>
          <w:lang w:val="es-VE" w:eastAsia="en-US"/>
        </w:rPr>
        <w:t xml:space="preserve"> /auth/register</w:t>
      </w:r>
    </w:p>
    <w:p w14:paraId="42CE3391">
      <w:pPr>
        <w:numPr>
          <w:ilvl w:val="0"/>
          <w:numId w:val="14"/>
        </w:numPr>
        <w:bidi w:val="0"/>
        <w:spacing w:line="360" w:lineRule="auto"/>
        <w:ind w:left="418" w:leftChars="0" w:hanging="418" w:firstLineChars="0"/>
        <w:jc w:val="both"/>
        <w:rPr>
          <w:rFonts w:hint="default"/>
          <w:b/>
          <w:bCs/>
          <w:i w:val="0"/>
          <w:iCs w:val="0"/>
          <w:sz w:val="22"/>
          <w:szCs w:val="18"/>
          <w:lang w:val="es-VE" w:eastAsia="en-US"/>
        </w:rPr>
      </w:pPr>
      <w:r>
        <w:rPr>
          <w:rFonts w:hint="default"/>
          <w:b/>
          <w:bCs/>
          <w:i w:val="0"/>
          <w:iCs w:val="0"/>
          <w:sz w:val="22"/>
          <w:szCs w:val="18"/>
          <w:lang w:val="es-VE" w:eastAsia="en-US"/>
        </w:rPr>
        <w:t xml:space="preserve">Descripción: </w:t>
      </w:r>
      <w:r>
        <w:rPr>
          <w:rFonts w:hint="default"/>
          <w:b w:val="0"/>
          <w:bCs w:val="0"/>
          <w:i w:val="0"/>
          <w:iCs w:val="0"/>
          <w:sz w:val="22"/>
          <w:szCs w:val="18"/>
          <w:lang w:val="es-VE" w:eastAsia="en-US"/>
        </w:rPr>
        <w:t>Registro público de nuevos usuarios.</w:t>
      </w:r>
    </w:p>
    <w:p w14:paraId="3CD09A1B">
      <w:pPr>
        <w:numPr>
          <w:ilvl w:val="0"/>
          <w:numId w:val="14"/>
        </w:numPr>
        <w:bidi w:val="0"/>
        <w:spacing w:line="360" w:lineRule="auto"/>
        <w:ind w:left="418" w:leftChars="0" w:hanging="418" w:firstLineChars="0"/>
        <w:jc w:val="both"/>
        <w:rPr>
          <w:rFonts w:hint="default"/>
          <w:b/>
          <w:bCs/>
          <w:i w:val="0"/>
          <w:iCs w:val="0"/>
          <w:sz w:val="22"/>
          <w:szCs w:val="18"/>
          <w:lang w:val="es-VE" w:eastAsia="en-US"/>
        </w:rPr>
      </w:pPr>
      <w:r>
        <w:rPr>
          <w:rFonts w:hint="default"/>
          <w:b/>
          <w:bCs/>
          <w:i w:val="0"/>
          <w:iCs w:val="0"/>
          <w:sz w:val="22"/>
          <w:szCs w:val="18"/>
          <w:lang w:val="es-VE" w:eastAsia="en-US"/>
        </w:rPr>
        <w:t xml:space="preserve">Nota: </w:t>
      </w:r>
      <w:r>
        <w:rPr>
          <w:rFonts w:hint="default"/>
          <w:b w:val="0"/>
          <w:bCs w:val="0"/>
          <w:i w:val="0"/>
          <w:iCs w:val="0"/>
          <w:sz w:val="22"/>
          <w:szCs w:val="18"/>
          <w:lang w:val="es-VE" w:eastAsia="en-US"/>
        </w:rPr>
        <w:t>El rol se asigna automáticamente como user por defecto.</w:t>
      </w:r>
    </w:p>
    <w:p w14:paraId="33304AE7">
      <w:pPr>
        <w:numPr>
          <w:ilvl w:val="0"/>
          <w:numId w:val="14"/>
        </w:numPr>
        <w:bidi w:val="0"/>
        <w:spacing w:line="360" w:lineRule="auto"/>
        <w:ind w:left="418" w:leftChars="0" w:hanging="418" w:firstLineChars="0"/>
        <w:jc w:val="both"/>
        <w:rPr>
          <w:rFonts w:hint="default"/>
          <w:b/>
          <w:bCs/>
          <w:i w:val="0"/>
          <w:iCs w:val="0"/>
          <w:sz w:val="22"/>
          <w:szCs w:val="18"/>
          <w:lang w:val="es-VE" w:eastAsia="en-US"/>
        </w:rPr>
      </w:pPr>
      <w:r>
        <w:rPr>
          <w:rFonts w:hint="default"/>
          <w:b/>
          <w:bCs/>
          <w:i w:val="0"/>
          <w:iCs w:val="0"/>
          <w:sz w:val="22"/>
          <w:szCs w:val="18"/>
          <w:lang w:val="es-VE" w:eastAsia="en-US"/>
        </w:rPr>
        <w:t>Body (JSON):</w:t>
      </w:r>
    </w:p>
    <w:p w14:paraId="356606A8">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w:t>
      </w:r>
    </w:p>
    <w:p w14:paraId="613F8C23">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  "username": "nombre_usuario",</w:t>
      </w:r>
    </w:p>
    <w:p w14:paraId="5D432C77">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  "email": "correo@ejemplo.com",</w:t>
      </w:r>
    </w:p>
    <w:p w14:paraId="08125857">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  "password": "tu_password"</w:t>
      </w:r>
    </w:p>
    <w:p w14:paraId="7CAB47AD">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w:t>
      </w:r>
    </w:p>
    <w:p w14:paraId="68A6B710">
      <w:pPr>
        <w:rPr>
          <w:rFonts w:hint="default"/>
          <w:b w:val="0"/>
          <w:bCs w:val="0"/>
          <w:i w:val="0"/>
          <w:iCs w:val="0"/>
          <w:sz w:val="22"/>
          <w:szCs w:val="18"/>
          <w:lang w:val="es-VE" w:eastAsia="en-US"/>
        </w:rPr>
      </w:pPr>
      <w:r>
        <w:rPr>
          <w:rFonts w:hint="default"/>
          <w:b w:val="0"/>
          <w:bCs w:val="0"/>
          <w:i w:val="0"/>
          <w:iCs w:val="0"/>
          <w:sz w:val="22"/>
          <w:szCs w:val="18"/>
          <w:lang w:val="es-VE" w:eastAsia="en-US"/>
        </w:rPr>
        <w:br w:type="page"/>
      </w:r>
    </w:p>
    <w:p w14:paraId="797C934F">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INTERESES</w:t>
      </w:r>
    </w:p>
    <w:p w14:paraId="3F4B339B">
      <w:pPr>
        <w:numPr>
          <w:ilvl w:val="0"/>
          <w:numId w:val="0"/>
        </w:numPr>
        <w:tabs>
          <w:tab w:val="left" w:pos="420"/>
        </w:tabs>
        <w:bidi w:val="0"/>
        <w:spacing w:line="360" w:lineRule="auto"/>
        <w:jc w:val="both"/>
        <w:rPr>
          <w:rFonts w:hint="default"/>
          <w:b w:val="0"/>
          <w:bCs w:val="0"/>
          <w:i w:val="0"/>
          <w:iCs w:val="0"/>
          <w:sz w:val="24"/>
          <w:szCs w:val="20"/>
          <w:lang w:val="es-VE" w:eastAsia="en-US"/>
        </w:rPr>
      </w:pPr>
      <w:r>
        <w:rPr>
          <w:rFonts w:hint="default"/>
          <w:b w:val="0"/>
          <w:bCs w:val="0"/>
          <w:i w:val="0"/>
          <w:iCs w:val="0"/>
          <w:sz w:val="24"/>
          <w:szCs w:val="20"/>
          <w:lang w:val="es-VE" w:eastAsia="en-US"/>
        </w:rPr>
        <w:t>Gestión de intereses</w:t>
      </w:r>
    </w:p>
    <w:p w14:paraId="0642B039">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4FA5798A">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754F3378">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657D192C">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0898737E">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026534F8">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0999A5A0">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1E1C3A2E">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0E5E6A2A">
      <w:pPr>
        <w:numPr>
          <w:ilvl w:val="0"/>
          <w:numId w:val="14"/>
        </w:numPr>
        <w:bidi w:val="0"/>
        <w:spacing w:line="360" w:lineRule="auto"/>
        <w:ind w:left="418" w:leftChars="0" w:hanging="418" w:firstLineChars="0"/>
        <w:jc w:val="both"/>
        <w:rPr>
          <w:rFonts w:hint="default"/>
          <w:b w:val="0"/>
          <w:bCs w:val="0"/>
          <w:i w:val="0"/>
          <w:iCs w:val="0"/>
          <w:sz w:val="24"/>
          <w:szCs w:val="20"/>
          <w:lang w:val="es-VE" w:eastAsia="en-US"/>
        </w:rPr>
      </w:pPr>
      <w:r>
        <w:rPr>
          <w:rFonts w:hint="default"/>
          <w:b/>
          <w:bCs/>
          <w:i w:val="0"/>
          <w:iCs w:val="0"/>
          <w:sz w:val="24"/>
          <w:szCs w:val="20"/>
          <w:lang w:val="es-VE" w:eastAsia="en-US"/>
        </w:rPr>
        <w:t>Base URL:</w:t>
      </w:r>
      <w:r>
        <w:rPr>
          <w:rFonts w:hint="default"/>
          <w:b w:val="0"/>
          <w:bCs w:val="0"/>
          <w:i w:val="0"/>
          <w:iCs w:val="0"/>
          <w:sz w:val="24"/>
          <w:szCs w:val="20"/>
          <w:lang w:val="es-VE" w:eastAsia="en-US"/>
        </w:rPr>
        <w:t xml:space="preserve"> http://localhost:3000</w:t>
      </w:r>
    </w:p>
    <w:p w14:paraId="3BA54A67">
      <w:pPr>
        <w:numPr>
          <w:ilvl w:val="0"/>
          <w:numId w:val="14"/>
        </w:numPr>
        <w:bidi w:val="0"/>
        <w:spacing w:line="360" w:lineRule="auto"/>
        <w:ind w:left="418" w:leftChars="0" w:hanging="418" w:firstLineChars="0"/>
        <w:jc w:val="both"/>
        <w:rPr>
          <w:rFonts w:hint="default"/>
          <w:b w:val="0"/>
          <w:bCs w:val="0"/>
          <w:i w:val="0"/>
          <w:iCs w:val="0"/>
          <w:sz w:val="24"/>
          <w:szCs w:val="20"/>
          <w:lang w:val="es-VE" w:eastAsia="en-US"/>
        </w:rPr>
      </w:pPr>
      <w:r>
        <w:rPr>
          <w:rFonts w:hint="default"/>
          <w:b/>
          <w:bCs/>
          <w:i w:val="0"/>
          <w:iCs w:val="0"/>
          <w:sz w:val="24"/>
          <w:szCs w:val="20"/>
          <w:lang w:val="es-VE" w:eastAsia="en-US"/>
        </w:rPr>
        <w:t>Headers:</w:t>
      </w:r>
      <w:r>
        <w:rPr>
          <w:rFonts w:hint="default"/>
          <w:b w:val="0"/>
          <w:bCs w:val="0"/>
          <w:i w:val="0"/>
          <w:iCs w:val="0"/>
          <w:sz w:val="24"/>
          <w:szCs w:val="20"/>
          <w:lang w:val="es-VE" w:eastAsia="en-US"/>
        </w:rPr>
        <w:t xml:space="preserve"> Todas las peticiones POST y PUT requieren Content-Type: application/json</w:t>
      </w:r>
    </w:p>
    <w:p w14:paraId="42D3D4C2">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2A1BD2DD">
      <w:pPr>
        <w:rPr>
          <w:rFonts w:hint="default"/>
          <w:b w:val="0"/>
          <w:bCs w:val="0"/>
          <w:i w:val="0"/>
          <w:iCs w:val="0"/>
          <w:sz w:val="24"/>
          <w:szCs w:val="20"/>
          <w:lang w:val="es-VE" w:eastAsia="en-US"/>
        </w:rPr>
      </w:pPr>
      <w:r>
        <w:rPr>
          <w:rFonts w:hint="default"/>
          <w:b w:val="0"/>
          <w:bCs w:val="0"/>
          <w:i w:val="0"/>
          <w:iCs w:val="0"/>
          <w:sz w:val="24"/>
          <w:szCs w:val="20"/>
          <w:lang w:val="es-VE" w:eastAsia="en-US"/>
        </w:rPr>
        <w:br w:type="page"/>
      </w:r>
    </w:p>
    <w:p w14:paraId="1FC6BD29">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 xml:space="preserve">Modelo core del proyecto para entrenamiento de AI. </w:t>
      </w:r>
    </w:p>
    <w:p w14:paraId="3ACADCDF">
      <w:pPr>
        <w:numPr>
          <w:ilvl w:val="0"/>
          <w:numId w:val="14"/>
        </w:numPr>
        <w:bidi w:val="0"/>
        <w:spacing w:line="360" w:lineRule="auto"/>
        <w:ind w:left="418" w:leftChars="0" w:hanging="418" w:firstLineChars="0"/>
        <w:jc w:val="both"/>
        <w:rPr>
          <w:rFonts w:hint="default"/>
          <w:b w:val="0"/>
          <w:bCs w:val="0"/>
          <w:i w:val="0"/>
          <w:iCs w:val="0"/>
          <w:sz w:val="22"/>
          <w:szCs w:val="18"/>
          <w:lang w:val="es-VE" w:eastAsia="en-US"/>
        </w:rPr>
      </w:pPr>
      <w:r>
        <w:rPr>
          <w:rFonts w:hint="default"/>
          <w:b w:val="0"/>
          <w:bCs w:val="0"/>
          <w:i w:val="0"/>
          <w:iCs w:val="0"/>
          <w:sz w:val="22"/>
          <w:szCs w:val="18"/>
          <w:lang w:val="es-VE" w:eastAsia="en-US"/>
        </w:rPr>
        <w:t>RAG (Retrieval-Augmented Generation) + Gemini: En lugar de que la IA "sepa" de memoria los bares de Madrid, tú usas tu base de datos (PostGIS) para buscar los bares y se los pasas a Gemini en el prompt: "Aquí tienes 5 bares de mi base de datos. Basado en que al usuario le gusta el Rock, elige 2 y crea el itinerario".</w:t>
      </w:r>
    </w:p>
    <w:p w14:paraId="123E1B4A">
      <w:pPr>
        <w:numPr>
          <w:ilvl w:val="0"/>
          <w:numId w:val="0"/>
        </w:numPr>
        <w:tabs>
          <w:tab w:val="left" w:pos="420"/>
        </w:tabs>
        <w:bidi w:val="0"/>
        <w:spacing w:line="360" w:lineRule="auto"/>
        <w:jc w:val="both"/>
        <w:rPr>
          <w:rFonts w:hint="default"/>
          <w:b/>
          <w:bCs/>
          <w:i w:val="0"/>
          <w:iCs w:val="0"/>
          <w:sz w:val="24"/>
          <w:szCs w:val="20"/>
          <w:lang w:val="es-VE" w:eastAsia="en-US"/>
        </w:rPr>
      </w:pPr>
    </w:p>
    <w:p w14:paraId="4A27AA3A">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Herramientas necesarias (Open Source):</w:t>
      </w:r>
    </w:p>
    <w:p w14:paraId="44D311A2">
      <w:pPr>
        <w:numPr>
          <w:ilvl w:val="0"/>
          <w:numId w:val="0"/>
        </w:numPr>
        <w:tabs>
          <w:tab w:val="left" w:pos="420"/>
        </w:tabs>
        <w:bidi w:val="0"/>
        <w:spacing w:line="360" w:lineRule="auto"/>
        <w:jc w:val="both"/>
        <w:rPr>
          <w:rFonts w:hint="default"/>
          <w:b w:val="0"/>
          <w:bCs w:val="0"/>
          <w:i w:val="0"/>
          <w:iCs w:val="0"/>
          <w:sz w:val="24"/>
          <w:szCs w:val="20"/>
          <w:lang w:val="es-VE" w:eastAsia="en-US"/>
        </w:rPr>
      </w:pPr>
      <w:r>
        <w:drawing>
          <wp:anchor distT="0" distB="0" distL="114300" distR="114300" simplePos="0" relativeHeight="251660288" behindDoc="0" locked="0" layoutInCell="1" allowOverlap="1">
            <wp:simplePos x="0" y="0"/>
            <wp:positionH relativeFrom="column">
              <wp:posOffset>-17145</wp:posOffset>
            </wp:positionH>
            <wp:positionV relativeFrom="paragraph">
              <wp:posOffset>11430</wp:posOffset>
            </wp:positionV>
            <wp:extent cx="5981700" cy="2484120"/>
            <wp:effectExtent l="0" t="0" r="0" b="1143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981700" cy="2484120"/>
                    </a:xfrm>
                    <a:prstGeom prst="rect">
                      <a:avLst/>
                    </a:prstGeom>
                    <a:noFill/>
                    <a:ln>
                      <a:noFill/>
                    </a:ln>
                  </pic:spPr>
                </pic:pic>
              </a:graphicData>
            </a:graphic>
          </wp:anchor>
        </w:drawing>
      </w:r>
    </w:p>
    <w:p w14:paraId="2252268A">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245E0773">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7C43BC27">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669E6469">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42166F6E">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5813DAFA">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57B26766">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1402E06B">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2F36BF7C">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61E9B638">
      <w:pPr>
        <w:numPr>
          <w:ilvl w:val="0"/>
          <w:numId w:val="0"/>
        </w:numPr>
        <w:tabs>
          <w:tab w:val="left" w:pos="420"/>
        </w:tabs>
        <w:bidi w:val="0"/>
        <w:spacing w:line="360" w:lineRule="auto"/>
        <w:jc w:val="both"/>
        <w:rPr>
          <w:rFonts w:hint="default"/>
          <w:b/>
          <w:bCs/>
          <w:i w:val="0"/>
          <w:iCs w:val="0"/>
          <w:sz w:val="22"/>
          <w:szCs w:val="18"/>
          <w:lang w:val="es-VE" w:eastAsia="en-US"/>
        </w:rPr>
      </w:pPr>
    </w:p>
    <w:p w14:paraId="03D5606F">
      <w:pPr>
        <w:numPr>
          <w:ilvl w:val="0"/>
          <w:numId w:val="0"/>
        </w:numPr>
        <w:tabs>
          <w:tab w:val="left" w:pos="420"/>
        </w:tabs>
        <w:bidi w:val="0"/>
        <w:spacing w:line="360" w:lineRule="auto"/>
        <w:jc w:val="both"/>
        <w:rPr>
          <w:rFonts w:hint="default"/>
          <w:b/>
          <w:bCs/>
          <w:i w:val="0"/>
          <w:iCs w:val="0"/>
          <w:sz w:val="22"/>
          <w:szCs w:val="18"/>
          <w:lang w:val="es-VE" w:eastAsia="en-US"/>
        </w:rPr>
      </w:pPr>
    </w:p>
    <w:p w14:paraId="0B630666">
      <w:pPr>
        <w:numPr>
          <w:ilvl w:val="0"/>
          <w:numId w:val="0"/>
        </w:numPr>
        <w:tabs>
          <w:tab w:val="left" w:pos="420"/>
        </w:tabs>
        <w:bidi w:val="0"/>
        <w:spacing w:line="360" w:lineRule="auto"/>
        <w:jc w:val="both"/>
        <w:rPr>
          <w:rFonts w:hint="default"/>
          <w:b/>
          <w:bCs/>
          <w:i w:val="0"/>
          <w:iCs w:val="0"/>
          <w:sz w:val="22"/>
          <w:szCs w:val="18"/>
          <w:lang w:val="es-VE" w:eastAsia="en-US"/>
        </w:rPr>
      </w:pPr>
    </w:p>
    <w:p w14:paraId="62E90F1C">
      <w:pPr>
        <w:numPr>
          <w:ilvl w:val="0"/>
          <w:numId w:val="0"/>
        </w:numPr>
        <w:tabs>
          <w:tab w:val="left" w:pos="420"/>
        </w:tabs>
        <w:bidi w:val="0"/>
        <w:spacing w:line="360" w:lineRule="auto"/>
        <w:jc w:val="both"/>
        <w:rPr>
          <w:rFonts w:hint="default"/>
          <w:b/>
          <w:bCs/>
          <w:i w:val="0"/>
          <w:iCs w:val="0"/>
          <w:sz w:val="22"/>
          <w:szCs w:val="18"/>
          <w:lang w:val="es-VE" w:eastAsia="en-US"/>
        </w:rPr>
      </w:pPr>
    </w:p>
    <w:p w14:paraId="4ECFB941">
      <w:pPr>
        <w:numPr>
          <w:ilvl w:val="0"/>
          <w:numId w:val="0"/>
        </w:numPr>
        <w:tabs>
          <w:tab w:val="left" w:pos="420"/>
        </w:tabs>
        <w:bidi w:val="0"/>
        <w:spacing w:line="360" w:lineRule="auto"/>
        <w:jc w:val="both"/>
        <w:rPr>
          <w:rFonts w:hint="default"/>
          <w:b/>
          <w:bCs/>
          <w:i w:val="0"/>
          <w:iCs w:val="0"/>
          <w:sz w:val="22"/>
          <w:szCs w:val="18"/>
          <w:lang w:val="es-VE" w:eastAsia="en-US"/>
        </w:rPr>
      </w:pPr>
    </w:p>
    <w:p w14:paraId="1C5FC417">
      <w:pPr>
        <w:numPr>
          <w:ilvl w:val="0"/>
          <w:numId w:val="0"/>
        </w:numPr>
        <w:tabs>
          <w:tab w:val="left" w:pos="420"/>
        </w:tabs>
        <w:bidi w:val="0"/>
        <w:spacing w:line="360" w:lineRule="auto"/>
        <w:jc w:val="both"/>
        <w:rPr>
          <w:rFonts w:hint="default"/>
          <w:b/>
          <w:bCs/>
          <w:i w:val="0"/>
          <w:iCs w:val="0"/>
          <w:sz w:val="22"/>
          <w:szCs w:val="18"/>
          <w:lang w:val="es-VE" w:eastAsia="en-US"/>
        </w:rPr>
      </w:pPr>
    </w:p>
    <w:p w14:paraId="1CE69531">
      <w:pPr>
        <w:numPr>
          <w:ilvl w:val="0"/>
          <w:numId w:val="0"/>
        </w:numPr>
        <w:tabs>
          <w:tab w:val="left" w:pos="420"/>
        </w:tabs>
        <w:bidi w:val="0"/>
        <w:spacing w:line="360" w:lineRule="auto"/>
        <w:jc w:val="both"/>
        <w:rPr>
          <w:rFonts w:hint="default"/>
          <w:b/>
          <w:bCs/>
          <w:i w:val="0"/>
          <w:iCs w:val="0"/>
          <w:sz w:val="22"/>
          <w:szCs w:val="18"/>
          <w:lang w:val="es-VE" w:eastAsia="en-US"/>
        </w:rPr>
      </w:pPr>
    </w:p>
    <w:p w14:paraId="0D27E299">
      <w:pPr>
        <w:numPr>
          <w:ilvl w:val="0"/>
          <w:numId w:val="0"/>
        </w:numPr>
        <w:tabs>
          <w:tab w:val="left" w:pos="420"/>
        </w:tabs>
        <w:bidi w:val="0"/>
        <w:spacing w:line="360" w:lineRule="auto"/>
        <w:jc w:val="both"/>
        <w:rPr>
          <w:rFonts w:hint="default"/>
          <w:b/>
          <w:bCs/>
          <w:i w:val="0"/>
          <w:iCs w:val="0"/>
          <w:sz w:val="22"/>
          <w:szCs w:val="18"/>
          <w:lang w:val="es-VE" w:eastAsia="en-US"/>
        </w:rPr>
      </w:pPr>
    </w:p>
    <w:p w14:paraId="71686B3B">
      <w:pPr>
        <w:numPr>
          <w:ilvl w:val="0"/>
          <w:numId w:val="0"/>
        </w:numPr>
        <w:tabs>
          <w:tab w:val="left" w:pos="420"/>
        </w:tabs>
        <w:bidi w:val="0"/>
        <w:spacing w:line="360" w:lineRule="auto"/>
        <w:jc w:val="both"/>
        <w:rPr>
          <w:rFonts w:hint="default"/>
          <w:b/>
          <w:bCs/>
          <w:i w:val="0"/>
          <w:iCs w:val="0"/>
          <w:sz w:val="22"/>
          <w:szCs w:val="18"/>
          <w:lang w:val="es-VE" w:eastAsia="en-US"/>
        </w:rPr>
      </w:pPr>
    </w:p>
    <w:p w14:paraId="51372E61">
      <w:pPr>
        <w:numPr>
          <w:ilvl w:val="0"/>
          <w:numId w:val="0"/>
        </w:numPr>
        <w:tabs>
          <w:tab w:val="left" w:pos="420"/>
        </w:tabs>
        <w:bidi w:val="0"/>
        <w:spacing w:line="360" w:lineRule="auto"/>
        <w:jc w:val="both"/>
        <w:rPr>
          <w:rFonts w:hint="default"/>
          <w:b/>
          <w:bCs/>
          <w:i w:val="0"/>
          <w:iCs w:val="0"/>
          <w:sz w:val="22"/>
          <w:szCs w:val="18"/>
          <w:lang w:val="es-VE" w:eastAsia="en-US"/>
        </w:rPr>
      </w:pPr>
    </w:p>
    <w:p w14:paraId="3092A982">
      <w:pPr>
        <w:numPr>
          <w:ilvl w:val="0"/>
          <w:numId w:val="0"/>
        </w:numPr>
        <w:tabs>
          <w:tab w:val="left" w:pos="420"/>
        </w:tabs>
        <w:bidi w:val="0"/>
        <w:spacing w:line="360" w:lineRule="auto"/>
        <w:jc w:val="both"/>
        <w:rPr>
          <w:rFonts w:hint="default"/>
          <w:b/>
          <w:bCs/>
          <w:i w:val="0"/>
          <w:iCs w:val="0"/>
          <w:sz w:val="22"/>
          <w:szCs w:val="18"/>
          <w:lang w:val="es-VE" w:eastAsia="en-US"/>
        </w:rPr>
      </w:pPr>
    </w:p>
    <w:p w14:paraId="777CE8B6">
      <w:pPr>
        <w:numPr>
          <w:ilvl w:val="0"/>
          <w:numId w:val="0"/>
        </w:numPr>
        <w:tabs>
          <w:tab w:val="left" w:pos="420"/>
        </w:tabs>
        <w:bidi w:val="0"/>
        <w:spacing w:line="360" w:lineRule="auto"/>
        <w:jc w:val="both"/>
        <w:rPr>
          <w:rFonts w:hint="default"/>
          <w:b/>
          <w:bCs/>
          <w:i w:val="0"/>
          <w:iCs w:val="0"/>
          <w:sz w:val="22"/>
          <w:szCs w:val="18"/>
          <w:lang w:val="es-VE" w:eastAsia="en-US"/>
        </w:rPr>
      </w:pPr>
    </w:p>
    <w:p w14:paraId="00BF2B7F">
      <w:pPr>
        <w:numPr>
          <w:ilvl w:val="0"/>
          <w:numId w:val="0"/>
        </w:numPr>
        <w:tabs>
          <w:tab w:val="left" w:pos="420"/>
        </w:tabs>
        <w:bidi w:val="0"/>
        <w:spacing w:line="360" w:lineRule="auto"/>
        <w:jc w:val="both"/>
        <w:rPr>
          <w:rFonts w:hint="default"/>
          <w:b/>
          <w:bCs/>
          <w:i w:val="0"/>
          <w:iCs w:val="0"/>
          <w:sz w:val="22"/>
          <w:szCs w:val="18"/>
          <w:lang w:val="es-VE" w:eastAsia="en-US"/>
        </w:rPr>
      </w:pPr>
    </w:p>
    <w:p w14:paraId="5A03338D">
      <w:pPr>
        <w:numPr>
          <w:ilvl w:val="0"/>
          <w:numId w:val="0"/>
        </w:numPr>
        <w:tabs>
          <w:tab w:val="left" w:pos="420"/>
        </w:tabs>
        <w:bidi w:val="0"/>
        <w:spacing w:line="360" w:lineRule="auto"/>
        <w:jc w:val="both"/>
        <w:rPr>
          <w:rFonts w:hint="default"/>
          <w:b/>
          <w:bCs/>
          <w:i w:val="0"/>
          <w:iCs w:val="0"/>
          <w:sz w:val="22"/>
          <w:szCs w:val="18"/>
          <w:lang w:val="es-VE" w:eastAsia="en-US"/>
        </w:rPr>
      </w:pPr>
    </w:p>
    <w:p w14:paraId="5790E2A1">
      <w:pPr>
        <w:numPr>
          <w:ilvl w:val="0"/>
          <w:numId w:val="0"/>
        </w:numPr>
        <w:tabs>
          <w:tab w:val="left" w:pos="420"/>
        </w:tabs>
        <w:bidi w:val="0"/>
        <w:spacing w:line="360" w:lineRule="auto"/>
        <w:jc w:val="both"/>
        <w:rPr>
          <w:rFonts w:hint="default"/>
          <w:b/>
          <w:bCs/>
          <w:i w:val="0"/>
          <w:iCs w:val="0"/>
          <w:sz w:val="22"/>
          <w:szCs w:val="18"/>
          <w:lang w:val="es-VE" w:eastAsia="en-US"/>
        </w:rPr>
      </w:pPr>
    </w:p>
    <w:p w14:paraId="76C5E262">
      <w:pPr>
        <w:numPr>
          <w:ilvl w:val="0"/>
          <w:numId w:val="0"/>
        </w:numPr>
        <w:tabs>
          <w:tab w:val="left" w:pos="420"/>
        </w:tabs>
        <w:bidi w:val="0"/>
        <w:spacing w:line="360" w:lineRule="auto"/>
        <w:jc w:val="both"/>
        <w:rPr>
          <w:rFonts w:hint="default"/>
          <w:b/>
          <w:bCs/>
          <w:i w:val="0"/>
          <w:iCs w:val="0"/>
          <w:sz w:val="22"/>
          <w:szCs w:val="18"/>
          <w:lang w:val="es-VE" w:eastAsia="en-US"/>
        </w:rPr>
      </w:pPr>
    </w:p>
    <w:p w14:paraId="704BA441">
      <w:pPr>
        <w:numPr>
          <w:ilvl w:val="0"/>
          <w:numId w:val="0"/>
        </w:numPr>
        <w:tabs>
          <w:tab w:val="left" w:pos="420"/>
        </w:tabs>
        <w:bidi w:val="0"/>
        <w:spacing w:line="360" w:lineRule="auto"/>
        <w:jc w:val="both"/>
        <w:rPr>
          <w:rFonts w:hint="default"/>
          <w:b/>
          <w:bCs/>
          <w:i w:val="0"/>
          <w:iCs w:val="0"/>
          <w:sz w:val="22"/>
          <w:szCs w:val="18"/>
          <w:lang w:val="es-VE" w:eastAsia="en-US"/>
        </w:rPr>
      </w:pPr>
    </w:p>
    <w:p w14:paraId="66019BA0">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bCs/>
          <w:i w:val="0"/>
          <w:iCs w:val="0"/>
          <w:sz w:val="22"/>
          <w:szCs w:val="18"/>
          <w:lang w:val="es-VE" w:eastAsia="en-US"/>
        </w:rPr>
        <w:t>Overpass</w:t>
      </w:r>
      <w:r>
        <w:rPr>
          <w:rFonts w:hint="default"/>
          <w:b w:val="0"/>
          <w:bCs w:val="0"/>
          <w:i w:val="0"/>
          <w:iCs w:val="0"/>
          <w:sz w:val="22"/>
          <w:szCs w:val="18"/>
          <w:lang w:val="es-VE" w:eastAsia="en-US"/>
        </w:rPr>
        <w:t xml:space="preserve">, sirve para obtener sitios de interes (bares, restaurantes, parques, etc. )en un radio determinado. </w:t>
      </w:r>
    </w:p>
    <w:p w14:paraId="6EBD1FEE">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Estrategia pro backend: al ser un servidor muy saturado, es importante guardar datos en cache durante 24 para que, en caso de que otro usuario desee hacer una consulta sobre una previamente ya realizado (ej: bares) la información ya esté disponible en el cache del servidor</w:t>
      </w:r>
    </w:p>
    <w:p w14:paraId="1B8F46BE">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6490792A">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bCs/>
          <w:i w:val="0"/>
          <w:iCs w:val="0"/>
          <w:sz w:val="22"/>
          <w:szCs w:val="18"/>
          <w:lang w:val="es-VE" w:eastAsia="en-US"/>
        </w:rPr>
        <w:t>Información sobre overpass:</w:t>
      </w:r>
      <w:r>
        <w:rPr>
          <w:rFonts w:hint="default"/>
          <w:b w:val="0"/>
          <w:bCs w:val="0"/>
          <w:i w:val="0"/>
          <w:iCs w:val="0"/>
          <w:sz w:val="22"/>
          <w:szCs w:val="18"/>
          <w:lang w:val="es-VE" w:eastAsia="en-US"/>
        </w:rPr>
        <w:t xml:space="preserve"> Overpass es un open source project que utiliza el OverpassQL para hacer consultar a sus servidores y obtener información sobre puntos de intereses a nivel geográfico, este lenguaje (OverpassQL) está basado en sintaxis de estilo C. “No es SQL tradicional; es un lenguaje funcional diseñado para filtrar un mapa gigante de puntos, líneas y polígonos.”</w:t>
      </w:r>
    </w:p>
    <w:p w14:paraId="5485B3D1">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49D6B140">
      <w:pPr>
        <w:numPr>
          <w:ilvl w:val="0"/>
          <w:numId w:val="0"/>
        </w:numPr>
        <w:tabs>
          <w:tab w:val="left" w:pos="420"/>
        </w:tabs>
        <w:bidi w:val="0"/>
        <w:spacing w:line="360" w:lineRule="auto"/>
        <w:jc w:val="both"/>
        <w:rPr>
          <w:rFonts w:hint="default"/>
          <w:b/>
          <w:bCs/>
          <w:i w:val="0"/>
          <w:iCs w:val="0"/>
          <w:sz w:val="21"/>
          <w:szCs w:val="16"/>
          <w:lang w:val="es-VE" w:eastAsia="en-US"/>
        </w:rPr>
      </w:pPr>
      <w:r>
        <w:rPr>
          <w:rFonts w:hint="default"/>
          <w:b/>
          <w:bCs/>
          <w:i w:val="0"/>
          <w:iCs w:val="0"/>
          <w:sz w:val="22"/>
          <w:szCs w:val="18"/>
          <w:lang w:val="es-VE" w:eastAsia="en-US"/>
        </w:rPr>
        <w:t xml:space="preserve">Anatomia de una consulta: </w:t>
      </w:r>
    </w:p>
    <w:p w14:paraId="16390E4A">
      <w:pPr>
        <w:numPr>
          <w:ilvl w:val="0"/>
          <w:numId w:val="0"/>
        </w:numPr>
        <w:tabs>
          <w:tab w:val="left" w:pos="420"/>
        </w:tabs>
        <w:bidi w:val="0"/>
        <w:spacing w:line="360" w:lineRule="auto"/>
        <w:jc w:val="both"/>
        <w:rPr>
          <w:rFonts w:hint="default"/>
          <w:b w:val="0"/>
          <w:bCs w:val="0"/>
          <w:i w:val="0"/>
          <w:iCs w:val="0"/>
          <w:color w:val="767171" w:themeColor="background2" w:themeShade="80"/>
          <w:sz w:val="22"/>
          <w:szCs w:val="18"/>
          <w:lang w:val="es-VE" w:eastAsia="en-US"/>
        </w:rPr>
      </w:pPr>
      <w:r>
        <w:rPr>
          <w:rFonts w:hint="default"/>
          <w:b w:val="0"/>
          <w:bCs w:val="0"/>
          <w:i w:val="0"/>
          <w:iCs w:val="0"/>
          <w:color w:val="767171" w:themeColor="background2" w:themeShade="80"/>
          <w:sz w:val="22"/>
          <w:szCs w:val="18"/>
          <w:lang w:val="es-VE" w:eastAsia="en-US"/>
        </w:rPr>
        <w:t>/* 1. Ajustes (Settings) */</w:t>
      </w:r>
    </w:p>
    <w:p w14:paraId="34013279">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[out:json][timeout:25];</w:t>
      </w:r>
    </w:p>
    <w:p w14:paraId="00676117">
      <w:pPr>
        <w:numPr>
          <w:ilvl w:val="0"/>
          <w:numId w:val="0"/>
        </w:numPr>
        <w:tabs>
          <w:tab w:val="left" w:pos="420"/>
        </w:tabs>
        <w:bidi w:val="0"/>
        <w:spacing w:line="360" w:lineRule="auto"/>
        <w:jc w:val="both"/>
        <w:rPr>
          <w:rFonts w:hint="default"/>
          <w:b w:val="0"/>
          <w:bCs w:val="0"/>
          <w:i w:val="0"/>
          <w:iCs w:val="0"/>
          <w:color w:val="767171" w:themeColor="background2" w:themeShade="80"/>
          <w:sz w:val="22"/>
          <w:szCs w:val="18"/>
          <w:lang w:val="es-VE" w:eastAsia="en-US"/>
        </w:rPr>
      </w:pPr>
      <w:r>
        <w:rPr>
          <w:rFonts w:hint="default"/>
          <w:b w:val="0"/>
          <w:bCs w:val="0"/>
          <w:i w:val="0"/>
          <w:iCs w:val="0"/>
          <w:color w:val="767171" w:themeColor="background2" w:themeShade="80"/>
          <w:sz w:val="22"/>
          <w:szCs w:val="18"/>
          <w:lang w:val="es-VE" w:eastAsia="en-US"/>
        </w:rPr>
        <w:t>/* 2. Filtros (Statements) */</w:t>
      </w:r>
    </w:p>
    <w:p w14:paraId="08D1B4BE">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nwr["tourism"="museum"](around:5000, 8.59, -71.14);</w:t>
      </w:r>
    </w:p>
    <w:p w14:paraId="48561B5F">
      <w:pPr>
        <w:numPr>
          <w:ilvl w:val="0"/>
          <w:numId w:val="0"/>
        </w:numPr>
        <w:tabs>
          <w:tab w:val="left" w:pos="420"/>
        </w:tabs>
        <w:bidi w:val="0"/>
        <w:spacing w:line="360" w:lineRule="auto"/>
        <w:jc w:val="both"/>
        <w:rPr>
          <w:rFonts w:hint="default"/>
          <w:b w:val="0"/>
          <w:bCs w:val="0"/>
          <w:i w:val="0"/>
          <w:iCs w:val="0"/>
          <w:color w:val="767171" w:themeColor="background2" w:themeShade="80"/>
          <w:sz w:val="22"/>
          <w:szCs w:val="18"/>
          <w:lang w:val="es-VE" w:eastAsia="en-US"/>
        </w:rPr>
      </w:pPr>
      <w:r>
        <w:rPr>
          <w:rFonts w:hint="default"/>
          <w:b w:val="0"/>
          <w:bCs w:val="0"/>
          <w:i w:val="0"/>
          <w:iCs w:val="0"/>
          <w:color w:val="767171" w:themeColor="background2" w:themeShade="80"/>
          <w:sz w:val="22"/>
          <w:szCs w:val="18"/>
          <w:lang w:val="es-VE" w:eastAsia="en-US"/>
        </w:rPr>
        <w:t>/* 3. Salida (Output) */</w:t>
      </w:r>
    </w:p>
    <w:p w14:paraId="590B0A22">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out center;</w:t>
      </w:r>
    </w:p>
    <w:p w14:paraId="1957F831">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3FB7365B">
      <w:pPr>
        <w:numPr>
          <w:ilvl w:val="0"/>
          <w:numId w:val="15"/>
        </w:numPr>
        <w:tabs>
          <w:tab w:val="left" w:pos="420"/>
        </w:tabs>
        <w:bidi w:val="0"/>
        <w:spacing w:line="360" w:lineRule="auto"/>
        <w:jc w:val="both"/>
        <w:rPr>
          <w:rFonts w:hint="default"/>
          <w:b w:val="0"/>
          <w:bCs w:val="0"/>
          <w:i w:val="0"/>
          <w:iCs w:val="0"/>
          <w:sz w:val="22"/>
          <w:szCs w:val="18"/>
          <w:lang w:val="es-VE" w:eastAsia="en-US"/>
        </w:rPr>
      </w:pPr>
      <w:r>
        <w:rPr>
          <w:rFonts w:hint="default"/>
          <w:b/>
          <w:bCs/>
          <w:i w:val="0"/>
          <w:iCs w:val="0"/>
          <w:sz w:val="22"/>
          <w:szCs w:val="18"/>
          <w:lang w:val="es-VE" w:eastAsia="en-US"/>
        </w:rPr>
        <w:t xml:space="preserve">Tipos de datos: </w:t>
      </w:r>
      <w:r>
        <w:rPr>
          <w:rFonts w:hint="default"/>
          <w:b w:val="0"/>
          <w:bCs w:val="0"/>
          <w:i w:val="0"/>
          <w:iCs w:val="0"/>
          <w:sz w:val="22"/>
          <w:szCs w:val="18"/>
          <w:lang w:val="es-VE" w:eastAsia="en-US"/>
        </w:rPr>
        <w:t>(OMS) OpenStreetMap tiene tres tipos de datos:</w:t>
      </w:r>
    </w:p>
    <w:p w14:paraId="48158CEE">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node: Un punto único (ej: un poste dfe luz, un arbol)</w:t>
      </w:r>
    </w:p>
    <w:p w14:paraId="6FB601FE">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way: Una linea o área (ej: una calle o el contorno de un edificio)</w:t>
      </w:r>
    </w:p>
    <w:p w14:paraId="3DC81B15">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relation: Un conjunto complejo (ej: una ruta de bus o un edificio con patios internos)</w:t>
      </w:r>
    </w:p>
    <w:p w14:paraId="27C72FA6">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nwr: Es un atajo para buscar en los tres (Node, Way, Relation) al mismo tiempo. (Es lo más usado)</w:t>
      </w:r>
    </w:p>
    <w:p w14:paraId="35143EB3">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0ED5483B">
      <w:pPr>
        <w:numPr>
          <w:ilvl w:val="0"/>
          <w:numId w:val="15"/>
        </w:numPr>
        <w:tabs>
          <w:tab w:val="left" w:pos="420"/>
        </w:tabs>
        <w:bidi w:val="0"/>
        <w:spacing w:line="360" w:lineRule="auto"/>
        <w:ind w:left="0" w:leftChars="0" w:firstLine="288" w:firstLineChars="0"/>
        <w:jc w:val="both"/>
        <w:rPr>
          <w:rFonts w:hint="default"/>
          <w:b/>
          <w:bCs/>
          <w:i w:val="0"/>
          <w:iCs w:val="0"/>
          <w:sz w:val="22"/>
          <w:szCs w:val="18"/>
          <w:lang w:val="es-VE" w:eastAsia="en-US"/>
        </w:rPr>
      </w:pPr>
      <w:r>
        <w:rPr>
          <w:rFonts w:hint="default"/>
          <w:b/>
          <w:bCs/>
          <w:i w:val="0"/>
          <w:iCs w:val="0"/>
          <w:sz w:val="22"/>
          <w:szCs w:val="18"/>
          <w:lang w:val="es-VE" w:eastAsia="en-US"/>
        </w:rPr>
        <w:t xml:space="preserve">Filtros de Etiquetas (Tags): </w:t>
      </w:r>
      <w:r>
        <w:rPr>
          <w:rFonts w:hint="default"/>
          <w:b w:val="0"/>
          <w:bCs w:val="0"/>
          <w:i w:val="0"/>
          <w:iCs w:val="0"/>
          <w:sz w:val="22"/>
          <w:szCs w:val="18"/>
          <w:lang w:val="es-VE" w:eastAsia="en-US"/>
        </w:rPr>
        <w:t>Funcionan como un WHERE de SQL. OSM usa un sistema llave (tags/key) = valor (name).</w:t>
      </w:r>
    </w:p>
    <w:p w14:paraId="679322B0">
      <w:pPr>
        <w:numPr>
          <w:ilvl w:val="0"/>
          <w:numId w:val="0"/>
        </w:numPr>
        <w:tabs>
          <w:tab w:val="left" w:pos="420"/>
        </w:tabs>
        <w:bidi w:val="0"/>
        <w:spacing w:line="360" w:lineRule="auto"/>
        <w:ind w:left="288" w:leftChars="0"/>
        <w:jc w:val="both"/>
        <w:rPr>
          <w:rFonts w:hint="default"/>
          <w:b w:val="0"/>
          <w:bCs w:val="0"/>
          <w:i w:val="0"/>
          <w:iCs w:val="0"/>
          <w:sz w:val="22"/>
          <w:szCs w:val="18"/>
          <w:lang w:val="es-VE" w:eastAsia="en-US"/>
        </w:rPr>
      </w:pPr>
      <w:r>
        <w:rPr>
          <w:rFonts w:hint="default"/>
          <w:b w:val="0"/>
          <w:bCs w:val="0"/>
          <w:i w:val="0"/>
          <w:iCs w:val="0"/>
          <w:sz w:val="22"/>
          <w:szCs w:val="18"/>
          <w:lang w:val="es-VE" w:eastAsia="en-US"/>
        </w:rPr>
        <w:t>Ej:</w:t>
      </w:r>
    </w:p>
    <w:p w14:paraId="2278516A">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val="0"/>
          <w:bCs w:val="0"/>
          <w:i w:val="0"/>
          <w:iCs w:val="0"/>
          <w:sz w:val="22"/>
          <w:szCs w:val="18"/>
          <w:lang w:val="es-VE" w:eastAsia="en-US"/>
        </w:rPr>
        <w:t>["tourism"="museum"]: Busca exactamente museos.</w:t>
      </w:r>
    </w:p>
    <w:p w14:paraId="786B2E9E">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val="0"/>
          <w:bCs w:val="0"/>
          <w:i w:val="0"/>
          <w:iCs w:val="0"/>
          <w:sz w:val="22"/>
          <w:szCs w:val="18"/>
          <w:lang w:val="es-VE" w:eastAsia="en-US"/>
        </w:rPr>
        <w:t>["amenity"~"restaurant|cafe"]: El símbolo ~ permite usar Regex (buscar una cosa u otra).</w:t>
      </w:r>
    </w:p>
    <w:p w14:paraId="08DCA53A">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val="0"/>
          <w:bCs w:val="0"/>
          <w:i w:val="0"/>
          <w:iCs w:val="0"/>
          <w:sz w:val="22"/>
          <w:szCs w:val="18"/>
          <w:lang w:val="es-VE" w:eastAsia="en-US"/>
        </w:rPr>
        <w:t>["name"!~"Gasolinera"]: El símbolo !~ excluye resultados que coincidan con el texto.</w:t>
      </w:r>
    </w:p>
    <w:p w14:paraId="125F1B4E">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 </w:t>
      </w:r>
    </w:p>
    <w:p w14:paraId="034CD0AF">
      <w:pPr>
        <w:numPr>
          <w:ilvl w:val="0"/>
          <w:numId w:val="0"/>
        </w:numPr>
        <w:tabs>
          <w:tab w:val="left" w:pos="420"/>
        </w:tabs>
        <w:bidi w:val="0"/>
        <w:spacing w:line="360" w:lineRule="auto"/>
        <w:jc w:val="both"/>
        <w:rPr>
          <w:rFonts w:hint="default"/>
          <w:b w:val="0"/>
          <w:bCs w:val="0"/>
          <w:i w:val="0"/>
          <w:iCs w:val="0"/>
          <w:sz w:val="24"/>
          <w:szCs w:val="20"/>
          <w:lang w:val="es-VE" w:eastAsia="en-US"/>
        </w:rPr>
      </w:pPr>
      <w:r>
        <w:rPr>
          <w:rFonts w:hint="default"/>
          <w:b/>
          <w:bCs/>
          <w:i w:val="0"/>
          <w:iCs w:val="0"/>
          <w:sz w:val="24"/>
          <w:szCs w:val="20"/>
          <w:lang w:val="es-VE" w:eastAsia="en-US"/>
        </w:rPr>
        <w:t>RAG + Gemini AI model</w:t>
      </w:r>
    </w:p>
    <w:p w14:paraId="647948FF">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Generación aumentada por recuperación, es una arquitectura para optimizar el rendimiento de un modelo de inteligencia artificial (IA) conectándolo con bases de conocimiento externas.</w:t>
      </w:r>
    </w:p>
    <w:p w14:paraId="09E182CA">
      <w:pPr>
        <w:numPr>
          <w:ilvl w:val="0"/>
          <w:numId w:val="0"/>
        </w:numPr>
        <w:tabs>
          <w:tab w:val="left" w:pos="420"/>
        </w:tabs>
        <w:bidi w:val="0"/>
        <w:spacing w:line="360" w:lineRule="auto"/>
        <w:jc w:val="both"/>
        <w:rPr>
          <w:rFonts w:hint="default"/>
          <w:b w:val="0"/>
          <w:bCs w:val="0"/>
          <w:i w:val="0"/>
          <w:iCs w:val="0"/>
          <w:sz w:val="24"/>
          <w:szCs w:val="20"/>
          <w:lang w:val="es-VE" w:eastAsia="en-US"/>
        </w:rPr>
      </w:pPr>
    </w:p>
    <w:p w14:paraId="77B33380">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 xml:space="preserve">¿Como funciona? </w:t>
      </w:r>
    </w:p>
    <w:p w14:paraId="438E1DC9">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Retrival (Recuperar): </w:t>
      </w:r>
      <w:r>
        <w:rPr>
          <w:rFonts w:hint="default"/>
          <w:b w:val="0"/>
          <w:bCs w:val="0"/>
          <w:i w:val="0"/>
          <w:iCs w:val="0"/>
          <w:sz w:val="22"/>
          <w:szCs w:val="18"/>
          <w:lang w:val="es-VE" w:eastAsia="en-US"/>
        </w:rPr>
        <w:t xml:space="preserve">Cuando el usuario consulta algo, primero busca en la DB la información relevante. </w:t>
      </w:r>
    </w:p>
    <w:p w14:paraId="3C4E3F43">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7A841E8F">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Augmentation (Aumentar):</w:t>
      </w:r>
      <w:r>
        <w:rPr>
          <w:rFonts w:hint="default"/>
          <w:b w:val="0"/>
          <w:bCs w:val="0"/>
          <w:i w:val="0"/>
          <w:iCs w:val="0"/>
          <w:sz w:val="22"/>
          <w:szCs w:val="18"/>
          <w:lang w:val="es-VE" w:eastAsia="en-US"/>
        </w:rPr>
        <w:t xml:space="preserve"> Agregas esa información al “mensaje” (prompt) que se envia a gemini</w:t>
      </w:r>
    </w:p>
    <w:p w14:paraId="195B0732">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621A4AD6">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Generation (Generación):</w:t>
      </w:r>
      <w:r>
        <w:rPr>
          <w:rFonts w:hint="default"/>
          <w:b w:val="0"/>
          <w:bCs w:val="0"/>
          <w:i w:val="0"/>
          <w:iCs w:val="0"/>
          <w:sz w:val="22"/>
          <w:szCs w:val="18"/>
          <w:lang w:val="es-VE" w:eastAsia="en-US"/>
        </w:rPr>
        <w:t xml:space="preserve"> Gemini lee esa información “fresca” y genera una respuesta basada solo en esos datos. </w:t>
      </w:r>
    </w:p>
    <w:p w14:paraId="3B8DDC32">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4429666A">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Ventajas:</w:t>
      </w:r>
    </w:p>
    <w:p w14:paraId="3E538559">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Fiabilidad de la información: </w:t>
      </w:r>
      <w:r>
        <w:rPr>
          <w:rFonts w:hint="default"/>
          <w:b w:val="0"/>
          <w:bCs w:val="0"/>
          <w:i w:val="0"/>
          <w:iCs w:val="0"/>
          <w:sz w:val="22"/>
          <w:szCs w:val="18"/>
          <w:lang w:val="es-VE" w:eastAsia="en-US"/>
        </w:rPr>
        <w:t xml:space="preserve">La AI no inventará lugares que cerraron hace tres años o que no existen. </w:t>
      </w:r>
    </w:p>
    <w:p w14:paraId="55095C5E">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49E92011">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Información actualizada: </w:t>
      </w:r>
      <w:r>
        <w:rPr>
          <w:rFonts w:hint="default"/>
          <w:b w:val="0"/>
          <w:bCs w:val="0"/>
          <w:i w:val="0"/>
          <w:iCs w:val="0"/>
          <w:sz w:val="22"/>
          <w:szCs w:val="18"/>
          <w:lang w:val="es-VE" w:eastAsia="en-US"/>
        </w:rPr>
        <w:t>dado que al filtrar información con una fecha limite de ultima actualización, todos los POIS serán “frescos”.</w:t>
      </w:r>
    </w:p>
    <w:p w14:paraId="136E8239">
      <w:pPr>
        <w:numPr>
          <w:ilvl w:val="0"/>
          <w:numId w:val="0"/>
        </w:numPr>
        <w:tabs>
          <w:tab w:val="left" w:pos="420"/>
        </w:tabs>
        <w:bidi w:val="0"/>
        <w:spacing w:line="360" w:lineRule="auto"/>
        <w:jc w:val="both"/>
        <w:rPr>
          <w:rFonts w:hint="default"/>
          <w:b/>
          <w:bCs/>
          <w:i w:val="0"/>
          <w:iCs w:val="0"/>
          <w:sz w:val="22"/>
          <w:szCs w:val="18"/>
          <w:lang w:val="es-VE" w:eastAsia="en-US"/>
        </w:rPr>
      </w:pPr>
    </w:p>
    <w:p w14:paraId="2E9CF2D0">
      <w:pPr>
        <w:numPr>
          <w:ilvl w:val="0"/>
          <w:numId w:val="16"/>
        </w:numPr>
        <w:bidi w:val="0"/>
        <w:spacing w:line="360" w:lineRule="auto"/>
        <w:ind w:left="658" w:leftChars="0" w:hanging="418" w:firstLineChars="0"/>
        <w:jc w:val="both"/>
        <w:rPr>
          <w:rFonts w:hint="default"/>
          <w:b w:val="0"/>
          <w:bCs w:val="0"/>
          <w:i w:val="0"/>
          <w:iCs w:val="0"/>
          <w:sz w:val="22"/>
          <w:szCs w:val="18"/>
          <w:lang w:val="es-VE" w:eastAsia="en-US"/>
        </w:rPr>
      </w:pPr>
      <w:r>
        <w:rPr>
          <w:rFonts w:hint="default"/>
          <w:b/>
          <w:bCs/>
          <w:i w:val="0"/>
          <w:iCs w:val="0"/>
          <w:sz w:val="22"/>
          <w:szCs w:val="18"/>
          <w:lang w:val="es-VE" w:eastAsia="en-US"/>
        </w:rPr>
        <w:t>Eficiencia en RPM (requests per mintue) y Tokens:</w:t>
      </w:r>
      <w:r>
        <w:rPr>
          <w:rFonts w:hint="default"/>
          <w:b w:val="0"/>
          <w:bCs w:val="0"/>
          <w:i w:val="0"/>
          <w:iCs w:val="0"/>
          <w:sz w:val="22"/>
          <w:szCs w:val="18"/>
          <w:lang w:val="es-VE" w:eastAsia="en-US"/>
        </w:rPr>
        <w:t xml:space="preserve"> no es lo mismo hacer peticiones controladas a pedir toda la información necesaria lo cual implica mayor costo. </w:t>
      </w:r>
    </w:p>
    <w:p w14:paraId="25BB67CE">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32CA02C4">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4FBE4CE9">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532BC984">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491835B3">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0E4BB712">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2D29EDB1">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0212CF5C">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0187A4E2">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501A133F">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78729709">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455249D8">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 xml:space="preserve">Integración: </w:t>
      </w:r>
    </w:p>
    <w:p w14:paraId="555F66DF">
      <w:pPr>
        <w:numPr>
          <w:ilvl w:val="0"/>
          <w:numId w:val="0"/>
        </w:numPr>
        <w:tabs>
          <w:tab w:val="left" w:pos="420"/>
        </w:tabs>
        <w:bidi w:val="0"/>
        <w:spacing w:line="360" w:lineRule="auto"/>
        <w:jc w:val="both"/>
        <w:rPr>
          <w:rFonts w:hint="default"/>
          <w:b/>
          <w:bCs/>
          <w:i w:val="0"/>
          <w:iCs w:val="0"/>
          <w:sz w:val="24"/>
          <w:szCs w:val="20"/>
          <w:lang w:val="es-VE" w:eastAsia="en-US"/>
        </w:rPr>
      </w:pPr>
    </w:p>
    <w:p w14:paraId="361DEAF9">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Google AI studio (API de Gemini):</w:t>
      </w:r>
    </w:p>
    <w:p w14:paraId="1FB01729">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Es un laboratorio virtual gratuito y basado en navegador de Google para experimentar y prototipar rápidamente con los modelos de IA generativa de Google, como Gemini</w:t>
      </w:r>
    </w:p>
    <w:p w14:paraId="1072AC49">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6C8F9F83">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De Google AI studio obtendremos la key para hacer uso de la API de Gemini en su nivel gratuito. </w:t>
      </w:r>
    </w:p>
    <w:p w14:paraId="5EEB6AB8">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7629CFAA">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Documentación de Gemini API: </w:t>
      </w:r>
      <w:r>
        <w:rPr>
          <w:rFonts w:hint="default"/>
          <w:b w:val="0"/>
          <w:bCs w:val="0"/>
          <w:i w:val="0"/>
          <w:iCs w:val="0"/>
          <w:sz w:val="22"/>
          <w:szCs w:val="18"/>
          <w:lang w:val="es-VE" w:eastAsia="en-US"/>
        </w:rPr>
        <w:fldChar w:fldCharType="begin"/>
      </w:r>
      <w:r>
        <w:rPr>
          <w:rFonts w:hint="default"/>
          <w:b w:val="0"/>
          <w:bCs w:val="0"/>
          <w:i w:val="0"/>
          <w:iCs w:val="0"/>
          <w:sz w:val="22"/>
          <w:szCs w:val="18"/>
          <w:lang w:val="es-VE" w:eastAsia="en-US"/>
        </w:rPr>
        <w:instrText xml:space="preserve"> HYPERLINK "https://ai.google.dev/gemini-api/docs?hl=es-419" </w:instrText>
      </w:r>
      <w:r>
        <w:rPr>
          <w:rFonts w:hint="default"/>
          <w:b w:val="0"/>
          <w:bCs w:val="0"/>
          <w:i w:val="0"/>
          <w:iCs w:val="0"/>
          <w:sz w:val="22"/>
          <w:szCs w:val="18"/>
          <w:lang w:val="es-VE" w:eastAsia="en-US"/>
        </w:rPr>
        <w:fldChar w:fldCharType="separate"/>
      </w:r>
      <w:r>
        <w:rPr>
          <w:rStyle w:val="51"/>
          <w:rFonts w:hint="default"/>
          <w:b w:val="0"/>
          <w:bCs w:val="0"/>
          <w:i w:val="0"/>
          <w:iCs w:val="0"/>
          <w:sz w:val="22"/>
          <w:szCs w:val="18"/>
          <w:lang w:val="es-VE" w:eastAsia="en-US"/>
        </w:rPr>
        <w:t>https://ai.google.dev/gemini-api/docs?hl=es-419</w:t>
      </w:r>
      <w:r>
        <w:rPr>
          <w:rFonts w:hint="default"/>
          <w:b w:val="0"/>
          <w:bCs w:val="0"/>
          <w:i w:val="0"/>
          <w:iCs w:val="0"/>
          <w:sz w:val="22"/>
          <w:szCs w:val="18"/>
          <w:lang w:val="es-VE" w:eastAsia="en-US"/>
        </w:rPr>
        <w:fldChar w:fldCharType="end"/>
      </w:r>
    </w:p>
    <w:p w14:paraId="5489C868">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5EEAE014">
      <w:pPr>
        <w:numPr>
          <w:ilvl w:val="0"/>
          <w:numId w:val="0"/>
        </w:numPr>
        <w:tabs>
          <w:tab w:val="left" w:pos="420"/>
        </w:tabs>
        <w:bidi w:val="0"/>
        <w:spacing w:line="360" w:lineRule="auto"/>
        <w:jc w:val="both"/>
        <w:rPr>
          <w:rFonts w:hint="default"/>
          <w:b/>
          <w:bCs/>
          <w:i w:val="0"/>
          <w:iCs w:val="0"/>
          <w:sz w:val="22"/>
          <w:szCs w:val="18"/>
          <w:lang w:val="es-VE" w:eastAsia="en-US"/>
        </w:rPr>
      </w:pPr>
      <w:r>
        <w:rPr>
          <w:rFonts w:hint="default"/>
          <w:b/>
          <w:bCs/>
          <w:i w:val="0"/>
          <w:iCs w:val="0"/>
          <w:sz w:val="22"/>
          <w:szCs w:val="18"/>
          <w:lang w:val="es-VE" w:eastAsia="en-US"/>
        </w:rPr>
        <w:t>Nivel de pensamiento</w:t>
      </w:r>
    </w:p>
    <w:p w14:paraId="0E6E33B3">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Por defecto, para la API de MayTravell el nivel de pensamiento configurado para Gemini es “LOW” sin embargo este puede ser editado en el servicio de GEMINI. Esto define cuanto tarda la API de gemini en responder y la profundidad de análisis del prompt. </w:t>
      </w:r>
      <w:r>
        <w:rPr>
          <w:rFonts w:hint="default"/>
          <w:b w:val="0"/>
          <w:bCs w:val="0"/>
          <w:i w:val="0"/>
          <w:iCs w:val="0"/>
          <w:sz w:val="22"/>
          <w:szCs w:val="18"/>
          <w:lang w:val="es-VE" w:eastAsia="en-US"/>
        </w:rPr>
        <w:br w:type="textWrapping"/>
      </w:r>
      <w:r>
        <w:rPr>
          <w:rFonts w:hint="default"/>
          <w:b w:val="0"/>
          <w:bCs w:val="0"/>
          <w:i w:val="0"/>
          <w:iCs w:val="0"/>
          <w:sz w:val="22"/>
          <w:szCs w:val="18"/>
          <w:lang w:val="es-VE" w:eastAsia="en-US"/>
        </w:rPr>
        <w:t xml:space="preserve">(Más información sobre los niveles de pensamiento: </w:t>
      </w:r>
      <w:r>
        <w:rPr>
          <w:rFonts w:hint="default"/>
          <w:b w:val="0"/>
          <w:bCs w:val="0"/>
          <w:i w:val="0"/>
          <w:iCs w:val="0"/>
          <w:sz w:val="22"/>
          <w:szCs w:val="18"/>
          <w:lang w:val="es-VE" w:eastAsia="en-US"/>
        </w:rPr>
        <w:fldChar w:fldCharType="begin"/>
      </w:r>
      <w:r>
        <w:rPr>
          <w:rFonts w:hint="default"/>
          <w:b w:val="0"/>
          <w:bCs w:val="0"/>
          <w:i w:val="0"/>
          <w:iCs w:val="0"/>
          <w:sz w:val="22"/>
          <w:szCs w:val="18"/>
          <w:lang w:val="es-VE" w:eastAsia="en-US"/>
        </w:rPr>
        <w:instrText xml:space="preserve"> HYPERLINK "https://ai.google.dev/gemini-api/docs/thinking?hl=es-419#set-budget" </w:instrText>
      </w:r>
      <w:r>
        <w:rPr>
          <w:rFonts w:hint="default"/>
          <w:b w:val="0"/>
          <w:bCs w:val="0"/>
          <w:i w:val="0"/>
          <w:iCs w:val="0"/>
          <w:sz w:val="22"/>
          <w:szCs w:val="18"/>
          <w:lang w:val="es-VE" w:eastAsia="en-US"/>
        </w:rPr>
        <w:fldChar w:fldCharType="separate"/>
      </w:r>
      <w:r>
        <w:rPr>
          <w:rStyle w:val="51"/>
          <w:rFonts w:hint="default"/>
          <w:b w:val="0"/>
          <w:bCs w:val="0"/>
          <w:i w:val="0"/>
          <w:iCs w:val="0"/>
          <w:sz w:val="22"/>
          <w:szCs w:val="18"/>
          <w:lang w:val="es-VE" w:eastAsia="en-US"/>
        </w:rPr>
        <w:t>https://ai.google.dev/gemini-api/docs/thinking?hl=es-419#set-budget</w:t>
      </w:r>
      <w:r>
        <w:rPr>
          <w:rFonts w:hint="default"/>
          <w:b w:val="0"/>
          <w:bCs w:val="0"/>
          <w:i w:val="0"/>
          <w:iCs w:val="0"/>
          <w:sz w:val="22"/>
          <w:szCs w:val="18"/>
          <w:lang w:val="es-VE" w:eastAsia="en-US"/>
        </w:rPr>
        <w:fldChar w:fldCharType="end"/>
      </w:r>
      <w:r>
        <w:rPr>
          <w:rFonts w:hint="default"/>
          <w:b w:val="0"/>
          <w:bCs w:val="0"/>
          <w:i w:val="0"/>
          <w:iCs w:val="0"/>
          <w:sz w:val="22"/>
          <w:szCs w:val="18"/>
          <w:lang w:val="es-VE" w:eastAsia="en-US"/>
        </w:rPr>
        <w:t>)</w:t>
      </w:r>
    </w:p>
    <w:p w14:paraId="25EAE66B">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256AB734">
      <w:pPr>
        <w:numPr>
          <w:ilvl w:val="0"/>
          <w:numId w:val="0"/>
        </w:numPr>
        <w:tabs>
          <w:tab w:val="left" w:pos="420"/>
        </w:tabs>
        <w:bidi w:val="0"/>
        <w:spacing w:line="360" w:lineRule="auto"/>
        <w:jc w:val="both"/>
        <w:rPr>
          <w:rFonts w:hint="default"/>
          <w:b/>
          <w:bCs/>
          <w:i w:val="0"/>
          <w:iCs w:val="0"/>
          <w:sz w:val="22"/>
          <w:szCs w:val="18"/>
          <w:lang w:val="es-VE" w:eastAsia="en-US"/>
        </w:rPr>
      </w:pPr>
      <w:r>
        <w:rPr>
          <w:rFonts w:hint="default"/>
          <w:b/>
          <w:bCs/>
          <w:i w:val="0"/>
          <w:iCs w:val="0"/>
          <w:sz w:val="22"/>
          <w:szCs w:val="18"/>
          <w:lang w:val="es-VE" w:eastAsia="en-US"/>
        </w:rPr>
        <w:t>Few-Shot Prompting</w:t>
      </w:r>
    </w:p>
    <w:p w14:paraId="5CDF574C">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Few-shot prompting es una técnica poderosa en el procesamiento de lenguaje natural (PLN) que permite a los modelos realizar tareas con un mínimo de ejemplos. Esto servirá para darle un ejemplo a gemini sobre como queremos que responda. </w:t>
      </w:r>
    </w:p>
    <w:p w14:paraId="78CD7BCF">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5B074CE0">
      <w:pPr>
        <w:rPr>
          <w:rFonts w:hint="default"/>
          <w:b w:val="0"/>
          <w:bCs w:val="0"/>
          <w:i w:val="0"/>
          <w:iCs w:val="0"/>
          <w:sz w:val="22"/>
          <w:szCs w:val="18"/>
          <w:lang w:val="es-VE" w:eastAsia="en-US"/>
        </w:rPr>
      </w:pPr>
      <w:r>
        <w:rPr>
          <w:rFonts w:hint="default"/>
          <w:b w:val="0"/>
          <w:bCs w:val="0"/>
          <w:i w:val="0"/>
          <w:iCs w:val="0"/>
          <w:sz w:val="22"/>
          <w:szCs w:val="18"/>
          <w:lang w:val="es-VE" w:eastAsia="en-US"/>
        </w:rPr>
        <w:br w:type="page"/>
      </w:r>
    </w:p>
    <w:p w14:paraId="050E9515">
      <w:pPr>
        <w:numPr>
          <w:ilvl w:val="0"/>
          <w:numId w:val="0"/>
        </w:numPr>
        <w:tabs>
          <w:tab w:val="left" w:pos="420"/>
        </w:tabs>
        <w:bidi w:val="0"/>
        <w:spacing w:line="360" w:lineRule="auto"/>
        <w:jc w:val="both"/>
        <w:rPr>
          <w:rFonts w:hint="default"/>
          <w:b/>
          <w:bCs/>
          <w:i w:val="0"/>
          <w:iCs w:val="0"/>
          <w:sz w:val="24"/>
          <w:szCs w:val="20"/>
          <w:lang w:val="es-VE" w:eastAsia="en-US"/>
        </w:rPr>
      </w:pPr>
      <w:r>
        <w:rPr>
          <w:rFonts w:hint="default"/>
          <w:b/>
          <w:bCs/>
          <w:i w:val="0"/>
          <w:iCs w:val="0"/>
          <w:sz w:val="24"/>
          <w:szCs w:val="20"/>
          <w:lang w:val="es-VE" w:eastAsia="en-US"/>
        </w:rPr>
        <w:t>FRONT-END</w:t>
      </w:r>
    </w:p>
    <w:p w14:paraId="1988AF97">
      <w:pPr>
        <w:numPr>
          <w:ilvl w:val="0"/>
          <w:numId w:val="0"/>
        </w:numPr>
        <w:tabs>
          <w:tab w:val="left" w:pos="420"/>
        </w:tabs>
        <w:bidi w:val="0"/>
        <w:spacing w:line="360" w:lineRule="auto"/>
        <w:jc w:val="both"/>
        <w:rPr>
          <w:rFonts w:hint="default"/>
          <w:b/>
          <w:bCs/>
          <w:i w:val="0"/>
          <w:iCs w:val="0"/>
          <w:sz w:val="22"/>
          <w:szCs w:val="18"/>
          <w:lang w:val="es-VE" w:eastAsia="en-US"/>
        </w:rPr>
      </w:pPr>
    </w:p>
    <w:p w14:paraId="0CD0610E">
      <w:pPr>
        <w:numPr>
          <w:ilvl w:val="0"/>
          <w:numId w:val="0"/>
        </w:numPr>
        <w:tabs>
          <w:tab w:val="left" w:pos="420"/>
        </w:tabs>
        <w:bidi w:val="0"/>
        <w:spacing w:line="360" w:lineRule="auto"/>
        <w:jc w:val="center"/>
        <w:rPr>
          <w:rFonts w:hint="default"/>
          <w:b/>
          <w:bCs/>
          <w:i w:val="0"/>
          <w:iCs w:val="0"/>
          <w:sz w:val="22"/>
          <w:szCs w:val="18"/>
          <w:lang w:val="es-VE" w:eastAsia="en-US"/>
        </w:rPr>
      </w:pPr>
      <w:r>
        <w:rPr>
          <w:rFonts w:hint="default"/>
          <w:b/>
          <w:bCs/>
          <w:i w:val="0"/>
          <w:iCs w:val="0"/>
          <w:sz w:val="22"/>
          <w:szCs w:val="18"/>
          <w:lang w:val="es-VE" w:eastAsia="en-US"/>
        </w:rPr>
        <w:t>ARQUITECTURA DE SOFTWARE</w:t>
      </w:r>
    </w:p>
    <w:p w14:paraId="4EB75F17">
      <w:pPr>
        <w:numPr>
          <w:ilvl w:val="0"/>
          <w:numId w:val="0"/>
        </w:numPr>
        <w:tabs>
          <w:tab w:val="left" w:pos="420"/>
        </w:tabs>
        <w:bidi w:val="0"/>
        <w:spacing w:line="360" w:lineRule="auto"/>
        <w:jc w:val="center"/>
        <w:rPr>
          <w:rFonts w:hint="default"/>
          <w:b/>
          <w:bCs/>
          <w:i w:val="0"/>
          <w:iCs w:val="0"/>
          <w:sz w:val="22"/>
          <w:szCs w:val="18"/>
          <w:lang w:val="es-VE" w:eastAsia="en-US"/>
        </w:rPr>
      </w:pPr>
    </w:p>
    <w:p w14:paraId="6DAA79C5">
      <w:pPr>
        <w:numPr>
          <w:ilvl w:val="0"/>
          <w:numId w:val="17"/>
        </w:numPr>
        <w:bidi w:val="0"/>
        <w:spacing w:line="360" w:lineRule="auto"/>
        <w:ind w:left="418" w:leftChars="0" w:hanging="418" w:firstLineChars="0"/>
        <w:jc w:val="both"/>
        <w:rPr>
          <w:rFonts w:hint="default"/>
          <w:b w:val="0"/>
          <w:bCs w:val="0"/>
          <w:i w:val="0"/>
          <w:iCs w:val="0"/>
          <w:sz w:val="22"/>
          <w:szCs w:val="18"/>
          <w:lang w:val="en-US" w:eastAsia="en-US"/>
        </w:rPr>
      </w:pPr>
      <w:r>
        <w:rPr>
          <w:rFonts w:hint="default"/>
          <w:b/>
          <w:bCs/>
          <w:i w:val="0"/>
          <w:iCs w:val="0"/>
          <w:sz w:val="22"/>
          <w:szCs w:val="18"/>
          <w:lang w:val="en-US" w:eastAsia="en-US"/>
        </w:rPr>
        <w:t xml:space="preserve">/app: </w:t>
      </w:r>
      <w:r>
        <w:rPr>
          <w:rFonts w:hint="default"/>
          <w:b w:val="0"/>
          <w:bCs w:val="0"/>
          <w:i w:val="0"/>
          <w:iCs w:val="0"/>
          <w:sz w:val="22"/>
          <w:szCs w:val="18"/>
          <w:lang w:val="en-US" w:eastAsia="en-US"/>
        </w:rPr>
        <w:t xml:space="preserve">Contiene todas la rutas, componentes y logica de la aplicacion. </w:t>
      </w:r>
    </w:p>
    <w:p w14:paraId="2E1CFD6D">
      <w:pPr>
        <w:numPr>
          <w:ilvl w:val="0"/>
          <w:numId w:val="17"/>
        </w:numPr>
        <w:bidi w:val="0"/>
        <w:spacing w:line="360" w:lineRule="auto"/>
        <w:ind w:left="418" w:leftChars="0" w:hanging="418" w:firstLineChars="0"/>
        <w:jc w:val="both"/>
        <w:rPr>
          <w:rFonts w:hint="default"/>
          <w:b w:val="0"/>
          <w:bCs w:val="0"/>
          <w:i w:val="0"/>
          <w:iCs w:val="0"/>
          <w:sz w:val="22"/>
          <w:szCs w:val="18"/>
          <w:lang w:val="en-US" w:eastAsia="en-US"/>
        </w:rPr>
      </w:pPr>
      <w:r>
        <w:rPr>
          <w:rFonts w:hint="default"/>
          <w:b/>
          <w:bCs/>
          <w:i w:val="0"/>
          <w:iCs w:val="0"/>
          <w:sz w:val="22"/>
          <w:szCs w:val="18"/>
          <w:lang w:val="en-US" w:eastAsia="en-US"/>
        </w:rPr>
        <w:t xml:space="preserve">/app/lib: </w:t>
      </w:r>
      <w:r>
        <w:rPr>
          <w:rFonts w:hint="default"/>
          <w:b w:val="0"/>
          <w:bCs w:val="0"/>
          <w:i w:val="0"/>
          <w:iCs w:val="0"/>
          <w:sz w:val="22"/>
          <w:szCs w:val="18"/>
          <w:lang w:val="en-US" w:eastAsia="en-US"/>
        </w:rPr>
        <w:t xml:space="preserve">Funciones comunes y reutilizables de la aplicacion. </w:t>
      </w:r>
    </w:p>
    <w:p w14:paraId="5114B18A">
      <w:pPr>
        <w:numPr>
          <w:ilvl w:val="0"/>
          <w:numId w:val="17"/>
        </w:numPr>
        <w:bidi w:val="0"/>
        <w:spacing w:line="360" w:lineRule="auto"/>
        <w:ind w:left="418" w:leftChars="0" w:hanging="418" w:firstLineChars="0"/>
        <w:jc w:val="both"/>
        <w:rPr>
          <w:rFonts w:hint="default"/>
          <w:b/>
          <w:bCs/>
          <w:i w:val="0"/>
          <w:iCs w:val="0"/>
          <w:sz w:val="22"/>
          <w:szCs w:val="18"/>
          <w:lang w:val="en-US" w:eastAsia="en-US"/>
        </w:rPr>
      </w:pPr>
      <w:r>
        <w:rPr>
          <w:rFonts w:hint="default"/>
          <w:b/>
          <w:bCs/>
          <w:i w:val="0"/>
          <w:iCs w:val="0"/>
          <w:sz w:val="22"/>
          <w:szCs w:val="18"/>
          <w:lang w:val="en-US" w:eastAsia="en-US"/>
        </w:rPr>
        <w:t xml:space="preserve">/app/ui: </w:t>
      </w:r>
      <w:r>
        <w:rPr>
          <w:rFonts w:hint="default"/>
          <w:b w:val="0"/>
          <w:bCs w:val="0"/>
          <w:i w:val="0"/>
          <w:iCs w:val="0"/>
          <w:sz w:val="22"/>
          <w:szCs w:val="18"/>
          <w:lang w:val="en-US" w:eastAsia="en-US"/>
        </w:rPr>
        <w:t>Contiene todos los componentes UI de la aplicacion como tarjetas, tablas y formularios.</w:t>
      </w:r>
    </w:p>
    <w:p w14:paraId="73001C15">
      <w:pPr>
        <w:numPr>
          <w:ilvl w:val="0"/>
          <w:numId w:val="17"/>
        </w:numPr>
        <w:bidi w:val="0"/>
        <w:spacing w:line="360" w:lineRule="auto"/>
        <w:ind w:left="418" w:leftChars="0" w:hanging="418" w:firstLineChars="0"/>
        <w:jc w:val="both"/>
        <w:rPr>
          <w:rFonts w:hint="default"/>
          <w:b/>
          <w:bCs/>
          <w:i w:val="0"/>
          <w:iCs w:val="0"/>
          <w:sz w:val="22"/>
          <w:szCs w:val="18"/>
          <w:lang w:val="en-US" w:eastAsia="en-US"/>
        </w:rPr>
      </w:pPr>
      <w:r>
        <w:rPr>
          <w:rFonts w:hint="default"/>
          <w:b/>
          <w:bCs/>
          <w:i w:val="0"/>
          <w:iCs w:val="0"/>
          <w:sz w:val="22"/>
          <w:szCs w:val="18"/>
          <w:lang w:val="en-US" w:eastAsia="en-US"/>
        </w:rPr>
        <w:t xml:space="preserve">/public: </w:t>
      </w:r>
      <w:r>
        <w:rPr>
          <w:rFonts w:hint="default"/>
          <w:b w:val="0"/>
          <w:bCs w:val="0"/>
          <w:i w:val="0"/>
          <w:iCs w:val="0"/>
          <w:sz w:val="22"/>
          <w:szCs w:val="18"/>
          <w:lang w:val="en-US" w:eastAsia="en-US"/>
        </w:rPr>
        <w:t xml:space="preserve">Archivos accesibles por el usuario como imagenes. </w:t>
      </w:r>
    </w:p>
    <w:p w14:paraId="0FDD93DF">
      <w:pPr>
        <w:numPr>
          <w:ilvl w:val="0"/>
          <w:numId w:val="0"/>
        </w:numPr>
        <w:tabs>
          <w:tab w:val="left" w:pos="420"/>
        </w:tabs>
        <w:bidi w:val="0"/>
        <w:spacing w:line="360" w:lineRule="auto"/>
        <w:jc w:val="center"/>
        <w:rPr>
          <w:rFonts w:hint="default"/>
          <w:b w:val="0"/>
          <w:bCs w:val="0"/>
          <w:i w:val="0"/>
          <w:iCs w:val="0"/>
          <w:sz w:val="22"/>
          <w:szCs w:val="18"/>
          <w:lang w:val="en-US" w:eastAsia="en-US"/>
        </w:rPr>
      </w:pPr>
      <w:r>
        <w:drawing>
          <wp:anchor distT="0" distB="0" distL="114300" distR="114300" simplePos="0" relativeHeight="251661312" behindDoc="0" locked="0" layoutInCell="1" allowOverlap="1">
            <wp:simplePos x="0" y="0"/>
            <wp:positionH relativeFrom="column">
              <wp:posOffset>33655</wp:posOffset>
            </wp:positionH>
            <wp:positionV relativeFrom="paragraph">
              <wp:posOffset>121285</wp:posOffset>
            </wp:positionV>
            <wp:extent cx="2305050" cy="6943725"/>
            <wp:effectExtent l="0" t="0" r="11430" b="5715"/>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2305050" cy="6943725"/>
                    </a:xfrm>
                    <a:prstGeom prst="rect">
                      <a:avLst/>
                    </a:prstGeom>
                    <a:noFill/>
                    <a:ln>
                      <a:noFill/>
                    </a:ln>
                  </pic:spPr>
                </pic:pic>
              </a:graphicData>
            </a:graphic>
          </wp:anchor>
        </w:drawing>
      </w:r>
    </w:p>
    <w:p w14:paraId="749D3E1E">
      <w:pPr>
        <w:rPr>
          <w:rFonts w:hint="default"/>
          <w:b/>
          <w:bCs/>
          <w:i w:val="0"/>
          <w:iCs w:val="0"/>
          <w:sz w:val="22"/>
          <w:szCs w:val="18"/>
          <w:lang w:val="es-VE" w:eastAsia="en-US"/>
        </w:rPr>
      </w:pPr>
      <w:r>
        <w:rPr>
          <w:rFonts w:hint="default"/>
          <w:b/>
          <w:bCs/>
          <w:i w:val="0"/>
          <w:iCs w:val="0"/>
          <w:sz w:val="22"/>
          <w:szCs w:val="18"/>
          <w:lang w:val="es-VE" w:eastAsia="en-US"/>
        </w:rPr>
        <w:br w:type="page"/>
      </w:r>
    </w:p>
    <w:p w14:paraId="7656701E">
      <w:pPr>
        <w:ind w:left="0" w:leftChars="0" w:firstLine="0" w:firstLineChars="0"/>
        <w:rPr>
          <w:rFonts w:hint="default"/>
          <w:b/>
          <w:bCs/>
          <w:i w:val="0"/>
          <w:iCs w:val="0"/>
          <w:sz w:val="22"/>
          <w:szCs w:val="18"/>
          <w:lang w:val="en-US" w:eastAsia="en-US"/>
        </w:rPr>
      </w:pPr>
      <w:r>
        <w:rPr>
          <w:rFonts w:hint="default"/>
          <w:b/>
          <w:bCs/>
          <w:i w:val="0"/>
          <w:iCs w:val="0"/>
          <w:sz w:val="22"/>
          <w:szCs w:val="18"/>
          <w:lang w:val="en-US" w:eastAsia="en-US"/>
        </w:rPr>
        <w:t>INPUTS CON SUGERENCIAS</w:t>
      </w:r>
    </w:p>
    <w:p w14:paraId="7815A2A8">
      <w:pPr>
        <w:ind w:left="0" w:leftChars="0" w:firstLine="0" w:firstLineChars="0"/>
        <w:rPr>
          <w:rFonts w:hint="default"/>
          <w:b w:val="0"/>
          <w:bCs w:val="0"/>
          <w:i w:val="0"/>
          <w:iCs w:val="0"/>
          <w:sz w:val="22"/>
          <w:szCs w:val="18"/>
          <w:lang w:val="es-VE" w:eastAsia="en-US"/>
        </w:rPr>
      </w:pPr>
      <w:r>
        <w:rPr>
          <w:rFonts w:hint="default"/>
          <w:b w:val="0"/>
          <w:bCs w:val="0"/>
          <w:i w:val="0"/>
          <w:iCs w:val="0"/>
          <w:sz w:val="22"/>
          <w:szCs w:val="18"/>
          <w:lang w:val="en-US" w:eastAsia="en-US"/>
        </w:rPr>
        <w:t>En los inputs para crear un nuevo viaje, se pretende a</w:t>
      </w:r>
      <w:r>
        <w:rPr>
          <w:rFonts w:hint="default"/>
          <w:b w:val="0"/>
          <w:bCs w:val="0"/>
          <w:i w:val="0"/>
          <w:iCs w:val="0"/>
          <w:sz w:val="22"/>
          <w:szCs w:val="18"/>
          <w:lang w:val="es-VE" w:eastAsia="en-US"/>
        </w:rPr>
        <w:t xml:space="preserve">ñadir la funcionalidad de buscador al input de lugar con el fin de escribir una letra o palabra y obtener sugerencias sobre ciudades. </w:t>
      </w:r>
    </w:p>
    <w:p w14:paraId="1FE8B086">
      <w:pPr>
        <w:ind w:left="0" w:leftChars="0" w:firstLine="0" w:firstLineChars="0"/>
        <w:rPr>
          <w:rFonts w:hint="default"/>
          <w:b w:val="0"/>
          <w:bCs w:val="0"/>
          <w:i w:val="0"/>
          <w:iCs w:val="0"/>
          <w:sz w:val="22"/>
          <w:szCs w:val="18"/>
          <w:lang w:val="es-VE" w:eastAsia="en-US"/>
        </w:rPr>
      </w:pPr>
    </w:p>
    <w:p w14:paraId="678DA2A1">
      <w:pPr>
        <w:ind w:left="0" w:leftChars="0" w:firstLine="0" w:firstLineChars="0"/>
        <w:rPr>
          <w:rFonts w:hint="default"/>
          <w:b w:val="0"/>
          <w:bCs w:val="0"/>
          <w:i w:val="0"/>
          <w:iCs w:val="0"/>
          <w:sz w:val="22"/>
          <w:szCs w:val="18"/>
          <w:lang w:val="es-VE" w:eastAsia="en-US"/>
        </w:rPr>
      </w:pPr>
      <w:r>
        <w:rPr>
          <w:rFonts w:hint="default"/>
          <w:b w:val="0"/>
          <w:bCs w:val="0"/>
          <w:i w:val="0"/>
          <w:iCs w:val="0"/>
          <w:sz w:val="22"/>
          <w:szCs w:val="18"/>
          <w:lang w:val="es-VE" w:eastAsia="en-US"/>
        </w:rPr>
        <w:t xml:space="preserve">Para ello se implemente un patrón de diseño llamado Typeahead o Autocomplete. </w:t>
      </w:r>
    </w:p>
    <w:p w14:paraId="7CD4EB80">
      <w:pPr>
        <w:ind w:left="0" w:leftChars="0" w:firstLine="0" w:firstLineChars="0"/>
        <w:rPr>
          <w:rFonts w:hint="default"/>
          <w:b w:val="0"/>
          <w:bCs w:val="0"/>
          <w:i w:val="0"/>
          <w:iCs w:val="0"/>
          <w:sz w:val="22"/>
          <w:szCs w:val="18"/>
          <w:lang w:val="es-VE" w:eastAsia="en-US"/>
        </w:rPr>
      </w:pPr>
    </w:p>
    <w:p w14:paraId="12E27690">
      <w:pPr>
        <w:ind w:left="0" w:leftChars="0" w:firstLine="0" w:firstLineChars="0"/>
        <w:rPr>
          <w:rFonts w:hint="default"/>
          <w:b w:val="0"/>
          <w:bCs w:val="0"/>
          <w:i w:val="0"/>
          <w:iCs w:val="0"/>
          <w:sz w:val="22"/>
          <w:szCs w:val="18"/>
          <w:lang w:val="es-VE" w:eastAsia="en-US"/>
        </w:rPr>
      </w:pPr>
      <w:r>
        <w:rPr>
          <w:rFonts w:hint="default"/>
          <w:b/>
          <w:bCs/>
          <w:i w:val="0"/>
          <w:iCs w:val="0"/>
          <w:sz w:val="22"/>
          <w:szCs w:val="18"/>
          <w:lang w:val="es-VE" w:eastAsia="en-US"/>
        </w:rPr>
        <w:t xml:space="preserve">Bibliotecas de componentes: </w:t>
      </w:r>
      <w:r>
        <w:rPr>
          <w:rFonts w:hint="default"/>
          <w:b/>
          <w:bCs/>
          <w:i w:val="0"/>
          <w:iCs w:val="0"/>
          <w:sz w:val="22"/>
          <w:szCs w:val="18"/>
          <w:lang w:val="es-VE" w:eastAsia="en-US"/>
        </w:rPr>
        <w:br w:type="textWrapping"/>
      </w:r>
      <w:r>
        <w:rPr>
          <w:rFonts w:hint="default"/>
          <w:b w:val="0"/>
          <w:bCs w:val="0"/>
          <w:i w:val="0"/>
          <w:iCs w:val="0"/>
          <w:sz w:val="22"/>
          <w:szCs w:val="18"/>
          <w:lang w:val="es-VE" w:eastAsia="en-US"/>
        </w:rPr>
        <w:t xml:space="preserve">Esta biblioteca se encargara del filtrado de los datos. </w:t>
      </w:r>
    </w:p>
    <w:p w14:paraId="35DDD207">
      <w:pPr>
        <w:ind w:left="0" w:leftChars="0" w:firstLine="0" w:firstLineChars="0"/>
        <w:rPr>
          <w:rFonts w:hint="default"/>
          <w:b w:val="0"/>
          <w:bCs w:val="0"/>
          <w:i w:val="0"/>
          <w:iCs w:val="0"/>
          <w:sz w:val="22"/>
          <w:szCs w:val="18"/>
          <w:lang w:val="es-VE" w:eastAsia="en-US"/>
        </w:rPr>
      </w:pPr>
    </w:p>
    <w:p w14:paraId="1449D24A">
      <w:pPr>
        <w:ind w:left="0" w:leftChars="0" w:firstLine="0" w:firstLineChars="0"/>
        <w:rPr>
          <w:rFonts w:hint="default"/>
          <w:b/>
          <w:bCs/>
          <w:i w:val="0"/>
          <w:iCs w:val="0"/>
          <w:sz w:val="22"/>
          <w:szCs w:val="18"/>
          <w:lang w:val="en-US" w:eastAsia="en-US"/>
        </w:rPr>
      </w:pPr>
      <w:r>
        <w:rPr>
          <w:rFonts w:hint="default"/>
          <w:b/>
          <w:bCs/>
          <w:i w:val="0"/>
          <w:iCs w:val="0"/>
          <w:sz w:val="22"/>
          <w:szCs w:val="18"/>
          <w:lang w:val="es-VE" w:eastAsia="en-US"/>
        </w:rPr>
        <w:t>Origen de los datos</w:t>
      </w:r>
      <w:r>
        <w:rPr>
          <w:rFonts w:hint="default"/>
          <w:b/>
          <w:bCs/>
          <w:i w:val="0"/>
          <w:iCs w:val="0"/>
          <w:sz w:val="22"/>
          <w:szCs w:val="18"/>
          <w:lang w:val="en-US" w:eastAsia="en-US"/>
        </w:rPr>
        <w:t xml:space="preserve">: </w:t>
      </w:r>
    </w:p>
    <w:p w14:paraId="0AB07007">
      <w:pPr>
        <w:ind w:left="0" w:leftChars="0" w:firstLine="0" w:firstLineChars="0"/>
        <w:rPr>
          <w:rFonts w:hint="default"/>
          <w:b w:val="0"/>
          <w:bCs w:val="0"/>
          <w:i w:val="0"/>
          <w:iCs w:val="0"/>
          <w:sz w:val="22"/>
          <w:szCs w:val="18"/>
          <w:lang w:val="es-VE" w:eastAsia="en-US"/>
        </w:rPr>
      </w:pPr>
      <w:r>
        <w:rPr>
          <w:rFonts w:hint="default"/>
          <w:b w:val="0"/>
          <w:bCs w:val="0"/>
          <w:i w:val="0"/>
          <w:iCs w:val="0"/>
          <w:sz w:val="22"/>
          <w:szCs w:val="18"/>
          <w:lang w:val="en-US" w:eastAsia="en-US"/>
        </w:rPr>
        <w:t>Es de donde salen los datos de las ciudades (una API de terceros)</w:t>
      </w:r>
      <w:r>
        <w:rPr>
          <w:rFonts w:hint="default"/>
          <w:b w:val="0"/>
          <w:bCs w:val="0"/>
          <w:i w:val="0"/>
          <w:iCs w:val="0"/>
          <w:sz w:val="22"/>
          <w:szCs w:val="18"/>
          <w:lang w:val="es-VE" w:eastAsia="en-US"/>
        </w:rPr>
        <w:t xml:space="preserve">. </w:t>
      </w:r>
      <w:r>
        <w:rPr>
          <w:rFonts w:hint="default"/>
          <w:b w:val="0"/>
          <w:bCs w:val="0"/>
          <w:i w:val="0"/>
          <w:iCs w:val="0"/>
          <w:sz w:val="22"/>
          <w:szCs w:val="18"/>
          <w:lang w:val="es-VE" w:eastAsia="en-US"/>
        </w:rPr>
        <w:br w:type="textWrapping"/>
      </w:r>
      <w:r>
        <w:rPr>
          <w:rFonts w:hint="default"/>
          <w:b w:val="0"/>
          <w:bCs w:val="0"/>
          <w:i w:val="0"/>
          <w:iCs w:val="0"/>
          <w:sz w:val="22"/>
          <w:szCs w:val="18"/>
          <w:lang w:val="es-VE" w:eastAsia="en-US"/>
        </w:rPr>
        <w:t xml:space="preserve">Para este caso utilizaremos la API de </w:t>
      </w:r>
      <w:r>
        <w:rPr>
          <w:rFonts w:hint="default"/>
          <w:b/>
          <w:bCs/>
          <w:i w:val="0"/>
          <w:iCs w:val="0"/>
          <w:sz w:val="22"/>
          <w:szCs w:val="18"/>
          <w:lang w:val="es-VE" w:eastAsia="en-US"/>
        </w:rPr>
        <w:t>GEONames</w:t>
      </w:r>
      <w:r>
        <w:rPr>
          <w:rFonts w:hint="default"/>
          <w:b w:val="0"/>
          <w:bCs w:val="0"/>
          <w:i w:val="0"/>
          <w:iCs w:val="0"/>
          <w:sz w:val="22"/>
          <w:szCs w:val="18"/>
          <w:lang w:val="es-VE" w:eastAsia="en-US"/>
        </w:rPr>
        <w:t xml:space="preserve">. </w:t>
      </w:r>
    </w:p>
    <w:p w14:paraId="52EBF6CC">
      <w:pPr>
        <w:ind w:left="0" w:leftChars="0" w:firstLine="0" w:firstLineChars="0"/>
        <w:rPr>
          <w:rFonts w:hint="default"/>
          <w:b w:val="0"/>
          <w:bCs w:val="0"/>
          <w:i w:val="0"/>
          <w:iCs w:val="0"/>
          <w:sz w:val="22"/>
          <w:szCs w:val="18"/>
          <w:lang w:val="es-VE" w:eastAsia="en-US"/>
        </w:rPr>
      </w:pPr>
    </w:p>
    <w:p w14:paraId="1A3BFEB1">
      <w:pPr>
        <w:numPr>
          <w:ilvl w:val="0"/>
          <w:numId w:val="18"/>
        </w:numPr>
        <w:ind w:left="0" w:leftChars="0" w:firstLine="0" w:firstLineChars="0"/>
        <w:rPr>
          <w:rFonts w:hint="default"/>
          <w:b w:val="0"/>
          <w:bCs w:val="0"/>
          <w:i w:val="0"/>
          <w:iCs w:val="0"/>
          <w:sz w:val="22"/>
          <w:szCs w:val="18"/>
          <w:lang w:val="es-VE" w:eastAsia="en-US"/>
        </w:rPr>
      </w:pPr>
      <w:r>
        <w:rPr>
          <w:rFonts w:hint="default"/>
          <w:b w:val="0"/>
          <w:bCs w:val="0"/>
          <w:i w:val="0"/>
          <w:iCs w:val="0"/>
          <w:sz w:val="22"/>
          <w:szCs w:val="18"/>
          <w:lang w:val="es-VE" w:eastAsia="en-US"/>
        </w:rPr>
        <w:t xml:space="preserve">Se debe crear una cuenta en la base de datos de GEONames. </w:t>
      </w:r>
    </w:p>
    <w:p w14:paraId="5F04084E">
      <w:pPr>
        <w:numPr>
          <w:ilvl w:val="0"/>
          <w:numId w:val="18"/>
        </w:numPr>
        <w:ind w:left="0" w:leftChars="0" w:firstLine="0" w:firstLineChars="0"/>
        <w:rPr>
          <w:rFonts w:hint="default"/>
          <w:b/>
          <w:bCs/>
          <w:i w:val="0"/>
          <w:iCs w:val="0"/>
          <w:sz w:val="22"/>
          <w:szCs w:val="18"/>
          <w:lang w:val="en-US" w:eastAsia="en-US"/>
        </w:rPr>
      </w:pPr>
      <w:r>
        <w:rPr>
          <w:rFonts w:hint="default"/>
          <w:b w:val="0"/>
          <w:bCs w:val="0"/>
          <w:i w:val="0"/>
          <w:iCs w:val="0"/>
          <w:sz w:val="22"/>
          <w:szCs w:val="18"/>
          <w:lang w:val="es-VE" w:eastAsia="en-US"/>
        </w:rPr>
        <w:t xml:space="preserve">Se hace uso de la URL (web service) </w:t>
      </w:r>
      <w:r>
        <w:rPr>
          <w:rFonts w:hint="default"/>
          <w:b/>
          <w:bCs/>
          <w:i w:val="0"/>
          <w:iCs w:val="0"/>
          <w:sz w:val="22"/>
          <w:szCs w:val="18"/>
          <w:lang w:val="es-VE" w:eastAsia="en-US"/>
        </w:rPr>
        <w:t xml:space="preserve">search </w:t>
      </w:r>
      <w:r>
        <w:rPr>
          <w:rFonts w:hint="default"/>
          <w:b w:val="0"/>
          <w:bCs w:val="0"/>
          <w:i w:val="0"/>
          <w:iCs w:val="0"/>
          <w:sz w:val="22"/>
          <w:szCs w:val="18"/>
          <w:lang w:val="es-VE" w:eastAsia="en-US"/>
        </w:rPr>
        <w:t xml:space="preserve">para conectar con la API y obtener la información necesaria. </w:t>
      </w:r>
    </w:p>
    <w:p w14:paraId="69F63631">
      <w:pPr>
        <w:numPr>
          <w:ilvl w:val="0"/>
          <w:numId w:val="0"/>
        </w:numPr>
        <w:ind w:leftChars="0"/>
        <w:rPr>
          <w:rFonts w:hint="default"/>
          <w:b/>
          <w:bCs/>
          <w:i w:val="0"/>
          <w:iCs w:val="0"/>
          <w:sz w:val="22"/>
          <w:szCs w:val="18"/>
          <w:lang w:val="en-US" w:eastAsia="en-US"/>
        </w:rPr>
      </w:pPr>
      <w:r>
        <w:rPr>
          <w:rFonts w:hint="default"/>
          <w:b/>
          <w:bCs/>
          <w:i w:val="0"/>
          <w:iCs w:val="0"/>
          <w:sz w:val="22"/>
          <w:szCs w:val="18"/>
          <w:lang w:val="es-VE" w:eastAsia="en-US"/>
        </w:rPr>
        <w:t>Ej query (GET):</w:t>
      </w:r>
    </w:p>
    <w:p w14:paraId="33715695">
      <w:pPr>
        <w:numPr>
          <w:ilvl w:val="0"/>
          <w:numId w:val="0"/>
        </w:numPr>
        <w:ind w:leftChars="0"/>
        <w:rPr>
          <w:rFonts w:hint="default"/>
          <w:b w:val="0"/>
          <w:bCs w:val="0"/>
          <w:i w:val="0"/>
          <w:iCs w:val="0"/>
          <w:sz w:val="22"/>
          <w:szCs w:val="18"/>
          <w:lang w:val="es-VE" w:eastAsia="en-US"/>
        </w:rPr>
      </w:pPr>
      <w:r>
        <w:rPr>
          <w:rFonts w:hint="default"/>
          <w:b w:val="0"/>
          <w:bCs w:val="0"/>
          <w:i w:val="0"/>
          <w:iCs w:val="0"/>
          <w:sz w:val="22"/>
          <w:szCs w:val="18"/>
          <w:lang w:val="es-VE" w:eastAsia="en-US"/>
        </w:rPr>
        <w:fldChar w:fldCharType="begin"/>
      </w:r>
      <w:r>
        <w:rPr>
          <w:rFonts w:hint="default"/>
          <w:b w:val="0"/>
          <w:bCs w:val="0"/>
          <w:i w:val="0"/>
          <w:iCs w:val="0"/>
          <w:sz w:val="22"/>
          <w:szCs w:val="18"/>
          <w:lang w:val="es-VE" w:eastAsia="en-US"/>
        </w:rPr>
        <w:instrText xml:space="preserve"> HYPERLINK "http://api.geonames.org/searchJSON?q=Meri&amp;maxRows=10&amp;style=LONG&amp;lang=es&amp;featureClass=P&amp;username={{geonameUser}}" </w:instrText>
      </w:r>
      <w:r>
        <w:rPr>
          <w:rFonts w:hint="default"/>
          <w:b w:val="0"/>
          <w:bCs w:val="0"/>
          <w:i w:val="0"/>
          <w:iCs w:val="0"/>
          <w:sz w:val="22"/>
          <w:szCs w:val="18"/>
          <w:lang w:val="es-VE" w:eastAsia="en-US"/>
        </w:rPr>
        <w:fldChar w:fldCharType="separate"/>
      </w:r>
      <w:r>
        <w:rPr>
          <w:rStyle w:val="51"/>
          <w:rFonts w:hint="default"/>
          <w:b w:val="0"/>
          <w:bCs w:val="0"/>
          <w:i w:val="0"/>
          <w:iCs w:val="0"/>
          <w:sz w:val="22"/>
          <w:szCs w:val="18"/>
          <w:lang w:val="es-VE" w:eastAsia="en-US"/>
        </w:rPr>
        <w:t>http://api.geonames.org/searchJSON?q=Meri&amp;maxRows=10&amp;style=LONG&amp;lang=es&amp;featureClass=P&amp;username={{geonameUser}}</w:t>
      </w:r>
      <w:r>
        <w:rPr>
          <w:rFonts w:hint="default"/>
          <w:b w:val="0"/>
          <w:bCs w:val="0"/>
          <w:i w:val="0"/>
          <w:iCs w:val="0"/>
          <w:sz w:val="22"/>
          <w:szCs w:val="18"/>
          <w:lang w:val="es-VE" w:eastAsia="en-US"/>
        </w:rPr>
        <w:fldChar w:fldCharType="end"/>
      </w:r>
    </w:p>
    <w:p w14:paraId="21E7D775">
      <w:pPr>
        <w:numPr>
          <w:ilvl w:val="0"/>
          <w:numId w:val="0"/>
        </w:numPr>
        <w:ind w:leftChars="0"/>
        <w:rPr>
          <w:rFonts w:hint="default"/>
          <w:b w:val="0"/>
          <w:bCs w:val="0"/>
          <w:i w:val="0"/>
          <w:iCs w:val="0"/>
          <w:sz w:val="22"/>
          <w:szCs w:val="18"/>
          <w:lang w:val="en-US" w:eastAsia="en-US"/>
        </w:rPr>
      </w:pPr>
    </w:p>
    <w:p w14:paraId="49F0E9F3">
      <w:pPr>
        <w:numPr>
          <w:ilvl w:val="0"/>
          <w:numId w:val="0"/>
        </w:numPr>
        <w:tabs>
          <w:tab w:val="left" w:pos="312"/>
        </w:tabs>
        <w:spacing w:line="360" w:lineRule="auto"/>
        <w:jc w:val="both"/>
        <w:rPr>
          <w:rFonts w:hint="default"/>
          <w:b/>
          <w:bCs/>
          <w:i w:val="0"/>
          <w:iCs w:val="0"/>
          <w:sz w:val="22"/>
          <w:szCs w:val="18"/>
          <w:lang w:val="es-VE" w:eastAsia="en-US"/>
        </w:rPr>
      </w:pPr>
      <w:r>
        <w:rPr>
          <w:rFonts w:hint="default"/>
          <w:b/>
          <w:bCs/>
          <w:i w:val="0"/>
          <w:iCs w:val="0"/>
          <w:sz w:val="22"/>
          <w:szCs w:val="18"/>
          <w:lang w:val="es-VE" w:eastAsia="en-US"/>
        </w:rPr>
        <w:t xml:space="preserve">Parámetros: </w:t>
      </w:r>
    </w:p>
    <w:p w14:paraId="724BDDCB">
      <w:pPr>
        <w:numPr>
          <w:ilvl w:val="0"/>
          <w:numId w:val="19"/>
        </w:numPr>
        <w:tabs>
          <w:tab w:val="left" w:pos="312"/>
        </w:tabs>
        <w:spacing w:line="360" w:lineRule="auto"/>
        <w:ind w:left="418" w:leftChars="0" w:hanging="178" w:firstLineChars="0"/>
        <w:jc w:val="both"/>
        <w:rPr>
          <w:rFonts w:hint="default"/>
          <w:b w:val="0"/>
          <w:bCs w:val="0"/>
          <w:i w:val="0"/>
          <w:iCs w:val="0"/>
          <w:sz w:val="22"/>
          <w:szCs w:val="18"/>
          <w:lang w:val="en-US" w:eastAsia="en-US"/>
        </w:rPr>
      </w:pPr>
      <w:r>
        <w:rPr>
          <w:rFonts w:hint="default"/>
          <w:b/>
          <w:bCs/>
          <w:i w:val="0"/>
          <w:iCs w:val="0"/>
          <w:sz w:val="22"/>
          <w:szCs w:val="18"/>
          <w:lang w:val="en-US" w:eastAsia="en-US"/>
        </w:rPr>
        <w:t>name_startsWith:</w:t>
      </w:r>
      <w:r>
        <w:rPr>
          <w:rFonts w:hint="default"/>
          <w:b w:val="0"/>
          <w:bCs w:val="0"/>
          <w:i w:val="0"/>
          <w:iCs w:val="0"/>
          <w:sz w:val="22"/>
          <w:szCs w:val="18"/>
          <w:lang w:val="en-US" w:eastAsia="en-US"/>
        </w:rPr>
        <w:t xml:space="preserve"> Es el parámetro de búsqueda. Aquí </w:t>
      </w:r>
      <w:r>
        <w:rPr>
          <w:rFonts w:hint="default"/>
          <w:b w:val="0"/>
          <w:bCs w:val="0"/>
          <w:i w:val="0"/>
          <w:iCs w:val="0"/>
          <w:sz w:val="22"/>
          <w:szCs w:val="18"/>
          <w:lang w:val="es-VE" w:eastAsia="en-US"/>
        </w:rPr>
        <w:t xml:space="preserve">pasa </w:t>
      </w:r>
      <w:r>
        <w:rPr>
          <w:rFonts w:hint="default"/>
          <w:b w:val="0"/>
          <w:bCs w:val="0"/>
          <w:i w:val="0"/>
          <w:iCs w:val="0"/>
          <w:sz w:val="22"/>
          <w:szCs w:val="18"/>
          <w:lang w:val="en-US" w:eastAsia="en-US"/>
        </w:rPr>
        <w:t>lo que el usuario escriba en el input (ej. "Meri").</w:t>
      </w:r>
    </w:p>
    <w:p w14:paraId="1FB215EE">
      <w:pPr>
        <w:numPr>
          <w:ilvl w:val="0"/>
          <w:numId w:val="19"/>
        </w:numPr>
        <w:tabs>
          <w:tab w:val="left" w:pos="312"/>
        </w:tabs>
        <w:spacing w:line="360" w:lineRule="auto"/>
        <w:ind w:left="418" w:leftChars="0" w:hanging="178" w:firstLineChars="0"/>
        <w:jc w:val="both"/>
        <w:rPr>
          <w:rFonts w:hint="default"/>
          <w:b w:val="0"/>
          <w:bCs w:val="0"/>
          <w:i w:val="0"/>
          <w:iCs w:val="0"/>
          <w:sz w:val="22"/>
          <w:szCs w:val="18"/>
          <w:lang w:val="en-US" w:eastAsia="en-US"/>
        </w:rPr>
      </w:pPr>
      <w:r>
        <w:rPr>
          <w:rFonts w:hint="default"/>
          <w:b/>
          <w:bCs/>
          <w:i w:val="0"/>
          <w:iCs w:val="0"/>
          <w:sz w:val="22"/>
          <w:szCs w:val="18"/>
          <w:lang w:val="en-US" w:eastAsia="en-US"/>
        </w:rPr>
        <w:t xml:space="preserve">featureClass=P: </w:t>
      </w:r>
      <w:r>
        <w:rPr>
          <w:rFonts w:hint="default"/>
          <w:b w:val="0"/>
          <w:bCs w:val="0"/>
          <w:i w:val="0"/>
          <w:iCs w:val="0"/>
          <w:sz w:val="22"/>
          <w:szCs w:val="18"/>
          <w:lang w:val="es-VE" w:eastAsia="en-US"/>
        </w:rPr>
        <w:t>La</w:t>
      </w:r>
      <w:r>
        <w:rPr>
          <w:rFonts w:hint="default"/>
          <w:b w:val="0"/>
          <w:bCs w:val="0"/>
          <w:i w:val="0"/>
          <w:iCs w:val="0"/>
          <w:sz w:val="22"/>
          <w:szCs w:val="18"/>
          <w:lang w:val="en-US" w:eastAsia="en-US"/>
        </w:rPr>
        <w:t xml:space="preserve"> "P" le indica a GeoNames que solo </w:t>
      </w:r>
      <w:r>
        <w:rPr>
          <w:rFonts w:hint="default"/>
          <w:b w:val="0"/>
          <w:bCs w:val="0"/>
          <w:i w:val="0"/>
          <w:iCs w:val="0"/>
          <w:sz w:val="22"/>
          <w:szCs w:val="18"/>
          <w:lang w:val="es-VE" w:eastAsia="en-US"/>
        </w:rPr>
        <w:t xml:space="preserve">se quiere </w:t>
      </w:r>
      <w:r>
        <w:rPr>
          <w:rFonts w:hint="default"/>
          <w:b w:val="0"/>
          <w:bCs w:val="0"/>
          <w:i w:val="0"/>
          <w:iCs w:val="0"/>
          <w:sz w:val="22"/>
          <w:szCs w:val="18"/>
          <w:lang w:val="en-US" w:eastAsia="en-US"/>
        </w:rPr>
        <w:t>"Populated Places" (ciudades, pueblos, aldeas), evitando que devuelva montañas o ríos con nombres similares.</w:t>
      </w:r>
    </w:p>
    <w:p w14:paraId="57DC8660">
      <w:pPr>
        <w:numPr>
          <w:ilvl w:val="0"/>
          <w:numId w:val="19"/>
        </w:numPr>
        <w:tabs>
          <w:tab w:val="left" w:pos="312"/>
        </w:tabs>
        <w:spacing w:line="360" w:lineRule="auto"/>
        <w:ind w:left="418" w:leftChars="0" w:hanging="178" w:firstLineChars="0"/>
        <w:jc w:val="both"/>
        <w:rPr>
          <w:rFonts w:hint="default"/>
          <w:b w:val="0"/>
          <w:bCs w:val="0"/>
          <w:i w:val="0"/>
          <w:iCs w:val="0"/>
          <w:sz w:val="22"/>
          <w:szCs w:val="18"/>
          <w:lang w:val="en-US" w:eastAsia="en-US"/>
        </w:rPr>
      </w:pPr>
      <w:r>
        <w:rPr>
          <w:rFonts w:hint="default"/>
          <w:b/>
          <w:bCs/>
          <w:i w:val="0"/>
          <w:iCs w:val="0"/>
          <w:sz w:val="22"/>
          <w:szCs w:val="18"/>
          <w:lang w:val="en-US" w:eastAsia="en-US"/>
        </w:rPr>
        <w:t>maxRows=10:</w:t>
      </w:r>
      <w:r>
        <w:rPr>
          <w:rFonts w:hint="default"/>
          <w:b w:val="0"/>
          <w:bCs w:val="0"/>
          <w:i w:val="0"/>
          <w:iCs w:val="0"/>
          <w:sz w:val="22"/>
          <w:szCs w:val="18"/>
          <w:lang w:val="en-US" w:eastAsia="en-US"/>
        </w:rPr>
        <w:t xml:space="preserve"> Limita la cantidad de sugerencias que aparecen en </w:t>
      </w:r>
      <w:r>
        <w:rPr>
          <w:rFonts w:hint="default"/>
          <w:b w:val="0"/>
          <w:bCs w:val="0"/>
          <w:i w:val="0"/>
          <w:iCs w:val="0"/>
          <w:sz w:val="22"/>
          <w:szCs w:val="18"/>
          <w:lang w:val="es-VE" w:eastAsia="en-US"/>
        </w:rPr>
        <w:t>en la consulta para mejor rendimiento.</w:t>
      </w:r>
    </w:p>
    <w:p w14:paraId="1A6F37B5">
      <w:pPr>
        <w:numPr>
          <w:ilvl w:val="0"/>
          <w:numId w:val="19"/>
        </w:numPr>
        <w:tabs>
          <w:tab w:val="left" w:pos="312"/>
        </w:tabs>
        <w:spacing w:line="360" w:lineRule="auto"/>
        <w:ind w:left="418" w:leftChars="0" w:hanging="178" w:firstLineChars="0"/>
        <w:jc w:val="both"/>
        <w:rPr>
          <w:rFonts w:hint="default"/>
          <w:b w:val="0"/>
          <w:bCs w:val="0"/>
          <w:i w:val="0"/>
          <w:iCs w:val="0"/>
          <w:sz w:val="22"/>
          <w:szCs w:val="18"/>
          <w:lang w:val="en-US" w:eastAsia="en-US"/>
        </w:rPr>
      </w:pPr>
      <w:r>
        <w:rPr>
          <w:rFonts w:hint="default"/>
          <w:b/>
          <w:bCs/>
          <w:i w:val="0"/>
          <w:iCs w:val="0"/>
          <w:sz w:val="22"/>
          <w:szCs w:val="18"/>
          <w:lang w:val="en-US" w:eastAsia="en-US"/>
        </w:rPr>
        <w:t>lang=es</w:t>
      </w:r>
      <w:r>
        <w:rPr>
          <w:rFonts w:hint="default"/>
          <w:b w:val="0"/>
          <w:bCs w:val="0"/>
          <w:i w:val="0"/>
          <w:iCs w:val="0"/>
          <w:sz w:val="22"/>
          <w:szCs w:val="18"/>
          <w:lang w:val="en-US" w:eastAsia="en-US"/>
        </w:rPr>
        <w:t>: Asegura que los nombres de los países y ciudades vengan en español.</w:t>
      </w:r>
    </w:p>
    <w:p w14:paraId="1FC4E015">
      <w:pPr>
        <w:numPr>
          <w:ilvl w:val="0"/>
          <w:numId w:val="19"/>
        </w:numPr>
        <w:tabs>
          <w:tab w:val="left" w:pos="312"/>
        </w:tabs>
        <w:spacing w:line="360" w:lineRule="auto"/>
        <w:ind w:left="418" w:leftChars="0" w:hanging="178" w:firstLineChars="0"/>
        <w:jc w:val="both"/>
        <w:rPr>
          <w:rFonts w:hint="default"/>
          <w:b w:val="0"/>
          <w:bCs w:val="0"/>
          <w:i w:val="0"/>
          <w:iCs w:val="0"/>
          <w:sz w:val="22"/>
          <w:szCs w:val="18"/>
          <w:lang w:val="en-US" w:eastAsia="en-US"/>
        </w:rPr>
      </w:pPr>
      <w:r>
        <w:rPr>
          <w:rFonts w:hint="default"/>
          <w:b/>
          <w:bCs/>
          <w:i w:val="0"/>
          <w:iCs w:val="0"/>
          <w:sz w:val="22"/>
          <w:szCs w:val="18"/>
          <w:lang w:val="en-US" w:eastAsia="en-US"/>
        </w:rPr>
        <w:t xml:space="preserve">username={{geonameUser}}: </w:t>
      </w:r>
      <w:r>
        <w:rPr>
          <w:rFonts w:hint="default"/>
          <w:b w:val="0"/>
          <w:bCs w:val="0"/>
          <w:i w:val="0"/>
          <w:iCs w:val="0"/>
          <w:sz w:val="22"/>
          <w:szCs w:val="18"/>
          <w:lang w:val="es-VE" w:eastAsia="en-US"/>
        </w:rPr>
        <w:t>V</w:t>
      </w:r>
      <w:r>
        <w:rPr>
          <w:rFonts w:hint="default"/>
          <w:b w:val="0"/>
          <w:bCs w:val="0"/>
          <w:i w:val="0"/>
          <w:iCs w:val="0"/>
          <w:sz w:val="22"/>
          <w:szCs w:val="18"/>
          <w:lang w:val="en-US" w:eastAsia="en-US"/>
        </w:rPr>
        <w:t xml:space="preserve">ariable de entorno </w:t>
      </w:r>
      <w:r>
        <w:rPr>
          <w:rFonts w:hint="default"/>
          <w:b w:val="0"/>
          <w:bCs w:val="0"/>
          <w:i w:val="0"/>
          <w:iCs w:val="0"/>
          <w:sz w:val="22"/>
          <w:szCs w:val="18"/>
          <w:lang w:val="es-VE" w:eastAsia="en-US"/>
        </w:rPr>
        <w:t>de nombre de usuario registrado en la base de datos de GEOname</w:t>
      </w:r>
    </w:p>
    <w:p w14:paraId="0EBDAA46">
      <w:pPr>
        <w:numPr>
          <w:ilvl w:val="0"/>
          <w:numId w:val="0"/>
        </w:numPr>
        <w:tabs>
          <w:tab w:val="left" w:pos="312"/>
        </w:tabs>
        <w:spacing w:line="360" w:lineRule="auto"/>
        <w:jc w:val="both"/>
        <w:rPr>
          <w:rFonts w:hint="default"/>
          <w:b/>
          <w:bCs/>
          <w:i w:val="0"/>
          <w:iCs w:val="0"/>
          <w:sz w:val="22"/>
          <w:szCs w:val="18"/>
          <w:lang w:val="en-US" w:eastAsia="en-US"/>
        </w:rPr>
      </w:pPr>
    </w:p>
    <w:p w14:paraId="075AFE19">
      <w:pPr>
        <w:numPr>
          <w:ilvl w:val="0"/>
          <w:numId w:val="0"/>
        </w:numPr>
        <w:tabs>
          <w:tab w:val="left" w:pos="312"/>
        </w:tabs>
        <w:spacing w:line="360" w:lineRule="auto"/>
        <w:jc w:val="both"/>
        <w:rPr>
          <w:rFonts w:hint="default"/>
          <w:b/>
          <w:bCs/>
          <w:i w:val="0"/>
          <w:iCs w:val="0"/>
          <w:sz w:val="22"/>
          <w:szCs w:val="18"/>
          <w:lang w:val="en-US" w:eastAsia="en-US"/>
        </w:rPr>
      </w:pPr>
    </w:p>
    <w:p w14:paraId="1E63D983">
      <w:pPr>
        <w:numPr>
          <w:ilvl w:val="0"/>
          <w:numId w:val="0"/>
        </w:numPr>
        <w:tabs>
          <w:tab w:val="left" w:pos="312"/>
        </w:tabs>
        <w:spacing w:line="360" w:lineRule="auto"/>
        <w:jc w:val="both"/>
        <w:rPr>
          <w:rFonts w:hint="default"/>
          <w:b/>
          <w:bCs/>
          <w:i w:val="0"/>
          <w:iCs w:val="0"/>
          <w:sz w:val="22"/>
          <w:szCs w:val="18"/>
          <w:lang w:val="en-US" w:eastAsia="en-US"/>
        </w:rPr>
      </w:pPr>
    </w:p>
    <w:p w14:paraId="4FB30DD8">
      <w:pPr>
        <w:numPr>
          <w:ilvl w:val="0"/>
          <w:numId w:val="0"/>
        </w:numPr>
        <w:tabs>
          <w:tab w:val="left" w:pos="312"/>
        </w:tabs>
        <w:spacing w:line="360" w:lineRule="auto"/>
        <w:jc w:val="both"/>
        <w:rPr>
          <w:rFonts w:hint="default"/>
          <w:b/>
          <w:bCs/>
          <w:i w:val="0"/>
          <w:iCs w:val="0"/>
          <w:sz w:val="22"/>
          <w:szCs w:val="18"/>
          <w:lang w:val="en-US" w:eastAsia="en-US"/>
        </w:rPr>
      </w:pPr>
      <w:r>
        <w:rPr>
          <w:rFonts w:hint="default"/>
          <w:b/>
          <w:bCs/>
          <w:i w:val="0"/>
          <w:iCs w:val="0"/>
          <w:sz w:val="22"/>
          <w:szCs w:val="18"/>
          <w:lang w:val="en-US" w:eastAsia="en-US"/>
        </w:rPr>
        <w:br w:type="textWrapping"/>
      </w:r>
    </w:p>
    <w:p w14:paraId="0FBB41F0">
      <w:pPr>
        <w:rPr>
          <w:rFonts w:hint="default"/>
          <w:b/>
          <w:bCs/>
          <w:i w:val="0"/>
          <w:iCs w:val="0"/>
          <w:sz w:val="22"/>
          <w:szCs w:val="18"/>
          <w:lang w:val="en-US" w:eastAsia="en-US"/>
        </w:rPr>
      </w:pPr>
      <w:r>
        <w:rPr>
          <w:rFonts w:hint="default"/>
          <w:b/>
          <w:bCs/>
          <w:i w:val="0"/>
          <w:iCs w:val="0"/>
          <w:sz w:val="22"/>
          <w:szCs w:val="18"/>
          <w:lang w:val="en-US" w:eastAsia="en-US"/>
        </w:rPr>
        <w:br w:type="page"/>
      </w:r>
    </w:p>
    <w:p w14:paraId="1DC961A9">
      <w:pPr>
        <w:numPr>
          <w:ilvl w:val="0"/>
          <w:numId w:val="0"/>
        </w:numPr>
        <w:tabs>
          <w:tab w:val="left" w:pos="312"/>
        </w:tabs>
        <w:spacing w:line="360" w:lineRule="auto"/>
        <w:jc w:val="both"/>
        <w:rPr>
          <w:rFonts w:hint="default"/>
          <w:b/>
          <w:bCs/>
          <w:i w:val="0"/>
          <w:iCs w:val="0"/>
          <w:sz w:val="22"/>
          <w:szCs w:val="18"/>
          <w:lang w:val="es-VE" w:eastAsia="en-US"/>
        </w:rPr>
      </w:pPr>
      <w:r>
        <w:rPr>
          <w:rFonts w:hint="default"/>
          <w:b/>
          <w:bCs/>
          <w:i w:val="0"/>
          <w:iCs w:val="0"/>
          <w:sz w:val="22"/>
          <w:szCs w:val="18"/>
          <w:lang w:val="es-VE" w:eastAsia="en-US"/>
        </w:rPr>
        <w:t>Arquitectura de Mapas integrada al front-end.</w:t>
      </w:r>
    </w:p>
    <w:p w14:paraId="15581B26">
      <w:pPr>
        <w:numPr>
          <w:ilvl w:val="0"/>
          <w:numId w:val="0"/>
        </w:numPr>
        <w:tabs>
          <w:tab w:val="left" w:pos="312"/>
        </w:tabs>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Para el diseño e implementación de esta parte se usaron dos cosas. </w:t>
      </w:r>
      <w:r>
        <w:rPr>
          <w:rFonts w:hint="default"/>
          <w:b w:val="0"/>
          <w:bCs w:val="0"/>
          <w:i w:val="0"/>
          <w:iCs w:val="0"/>
          <w:sz w:val="22"/>
          <w:szCs w:val="18"/>
          <w:lang w:val="es-VE" w:eastAsia="en-US"/>
        </w:rPr>
        <w:br w:type="textWrapping"/>
      </w:r>
      <w:r>
        <w:rPr>
          <w:rFonts w:hint="default"/>
          <w:b w:val="0"/>
          <w:bCs w:val="0"/>
          <w:i w:val="0"/>
          <w:iCs w:val="0"/>
          <w:sz w:val="22"/>
          <w:szCs w:val="18"/>
          <w:lang w:val="es-VE" w:eastAsia="en-US"/>
        </w:rPr>
        <w:t>El proveedor de Mapas (OpenStreetMap): es como la base de datos de imagenes de satelite y calles. Alternativa opens</w:t>
      </w:r>
      <w:bookmarkStart w:id="5" w:name="_GoBack"/>
      <w:bookmarkEnd w:id="5"/>
      <w:r>
        <w:rPr>
          <w:rFonts w:hint="default"/>
          <w:b w:val="0"/>
          <w:bCs w:val="0"/>
          <w:i w:val="0"/>
          <w:iCs w:val="0"/>
          <w:sz w:val="22"/>
          <w:szCs w:val="18"/>
          <w:lang w:val="es-VE" w:eastAsia="en-US"/>
        </w:rPr>
        <w:t xml:space="preserve">ource y gratis a google maps. </w:t>
      </w:r>
    </w:p>
    <w:p w14:paraId="737C2A01">
      <w:pPr>
        <w:numPr>
          <w:ilvl w:val="0"/>
          <w:numId w:val="0"/>
        </w:numPr>
        <w:tabs>
          <w:tab w:val="left" w:pos="312"/>
        </w:tabs>
        <w:spacing w:line="360" w:lineRule="auto"/>
        <w:jc w:val="both"/>
        <w:rPr>
          <w:rFonts w:hint="default"/>
          <w:b w:val="0"/>
          <w:bCs w:val="0"/>
          <w:i w:val="0"/>
          <w:iCs w:val="0"/>
          <w:sz w:val="22"/>
          <w:szCs w:val="18"/>
          <w:lang w:val="en-US" w:eastAsia="en-US"/>
        </w:rPr>
      </w:pPr>
      <w:r>
        <w:rPr>
          <w:rFonts w:hint="default"/>
          <w:b w:val="0"/>
          <w:bCs w:val="0"/>
          <w:i w:val="0"/>
          <w:iCs w:val="0"/>
          <w:sz w:val="22"/>
          <w:szCs w:val="18"/>
          <w:lang w:val="es-VE" w:eastAsia="en-US"/>
        </w:rPr>
        <w:t xml:space="preserve">La libreria de visualización (Leaflet): Es el motor en JS que permite mostrar el mapa, poner marcadores, hacer zoom y moverte. </w:t>
      </w:r>
    </w:p>
    <w:p w14:paraId="6288F6A1">
      <w:pPr>
        <w:numPr>
          <w:ilvl w:val="0"/>
          <w:numId w:val="0"/>
        </w:numPr>
        <w:tabs>
          <w:tab w:val="left" w:pos="312"/>
        </w:tabs>
        <w:spacing w:line="360" w:lineRule="auto"/>
        <w:jc w:val="both"/>
        <w:rPr>
          <w:rFonts w:hint="default"/>
          <w:b/>
          <w:bCs/>
          <w:i w:val="0"/>
          <w:iCs w:val="0"/>
          <w:sz w:val="22"/>
          <w:szCs w:val="18"/>
          <w:lang w:val="es-VE" w:eastAsia="en-US"/>
        </w:rPr>
      </w:pPr>
    </w:p>
    <w:p w14:paraId="591CC59E">
      <w:pPr>
        <w:numPr>
          <w:ilvl w:val="0"/>
          <w:numId w:val="0"/>
        </w:numPr>
        <w:tabs>
          <w:tab w:val="left" w:pos="312"/>
        </w:tabs>
        <w:spacing w:line="360" w:lineRule="auto"/>
        <w:jc w:val="both"/>
        <w:rPr>
          <w:rFonts w:hint="default"/>
          <w:b/>
          <w:bCs/>
          <w:i w:val="0"/>
          <w:iCs w:val="0"/>
          <w:sz w:val="22"/>
          <w:szCs w:val="18"/>
          <w:lang w:val="en-US" w:eastAsia="en-US"/>
        </w:rPr>
      </w:pPr>
    </w:p>
    <w:p w14:paraId="562DCEF8">
      <w:pPr>
        <w:numPr>
          <w:ilvl w:val="0"/>
          <w:numId w:val="0"/>
        </w:numPr>
        <w:tabs>
          <w:tab w:val="left" w:pos="312"/>
        </w:tabs>
        <w:spacing w:line="360" w:lineRule="auto"/>
        <w:jc w:val="both"/>
        <w:rPr>
          <w:rFonts w:hint="default"/>
          <w:b/>
          <w:bCs/>
          <w:i w:val="0"/>
          <w:iCs w:val="0"/>
          <w:sz w:val="22"/>
          <w:szCs w:val="18"/>
          <w:lang w:val="en-US" w:eastAsia="en-US"/>
        </w:rPr>
      </w:pPr>
    </w:p>
    <w:p w14:paraId="03B77355">
      <w:pPr>
        <w:numPr>
          <w:ilvl w:val="0"/>
          <w:numId w:val="0"/>
        </w:numPr>
        <w:tabs>
          <w:tab w:val="left" w:pos="312"/>
        </w:tabs>
        <w:spacing w:line="360" w:lineRule="auto"/>
        <w:jc w:val="both"/>
        <w:rPr>
          <w:rFonts w:hint="default"/>
          <w:b/>
          <w:bCs/>
          <w:i w:val="0"/>
          <w:iCs w:val="0"/>
          <w:sz w:val="22"/>
          <w:szCs w:val="18"/>
          <w:lang w:val="en-US" w:eastAsia="en-US"/>
        </w:rPr>
      </w:pPr>
    </w:p>
    <w:p w14:paraId="24018874">
      <w:pPr>
        <w:numPr>
          <w:ilvl w:val="0"/>
          <w:numId w:val="0"/>
        </w:numPr>
        <w:tabs>
          <w:tab w:val="left" w:pos="312"/>
        </w:tabs>
        <w:spacing w:line="360" w:lineRule="auto"/>
        <w:jc w:val="both"/>
        <w:rPr>
          <w:rFonts w:hint="default"/>
          <w:b/>
          <w:bCs/>
          <w:i w:val="0"/>
          <w:iCs w:val="0"/>
          <w:sz w:val="22"/>
          <w:szCs w:val="18"/>
          <w:lang w:val="en-US" w:eastAsia="en-US"/>
        </w:rPr>
      </w:pPr>
    </w:p>
    <w:p w14:paraId="3ACDD37D">
      <w:pPr>
        <w:numPr>
          <w:ilvl w:val="0"/>
          <w:numId w:val="0"/>
        </w:numPr>
        <w:tabs>
          <w:tab w:val="left" w:pos="312"/>
        </w:tabs>
        <w:spacing w:line="360" w:lineRule="auto"/>
        <w:jc w:val="both"/>
        <w:rPr>
          <w:rFonts w:hint="default"/>
          <w:b/>
          <w:bCs/>
          <w:i w:val="0"/>
          <w:iCs w:val="0"/>
          <w:sz w:val="22"/>
          <w:szCs w:val="18"/>
          <w:lang w:val="en-US" w:eastAsia="en-US"/>
        </w:rPr>
      </w:pPr>
    </w:p>
    <w:p w14:paraId="67DC803E">
      <w:pPr>
        <w:numPr>
          <w:ilvl w:val="0"/>
          <w:numId w:val="0"/>
        </w:numPr>
        <w:tabs>
          <w:tab w:val="left" w:pos="312"/>
        </w:tabs>
        <w:spacing w:line="360" w:lineRule="auto"/>
        <w:jc w:val="both"/>
        <w:rPr>
          <w:rFonts w:hint="default"/>
          <w:b/>
          <w:bCs/>
          <w:i w:val="0"/>
          <w:iCs w:val="0"/>
          <w:sz w:val="22"/>
          <w:szCs w:val="18"/>
          <w:lang w:val="en-US" w:eastAsia="en-US"/>
        </w:rPr>
      </w:pPr>
    </w:p>
    <w:p w14:paraId="3B7BA790">
      <w:pPr>
        <w:numPr>
          <w:ilvl w:val="0"/>
          <w:numId w:val="0"/>
        </w:numPr>
        <w:tabs>
          <w:tab w:val="left" w:pos="312"/>
        </w:tabs>
        <w:spacing w:line="360" w:lineRule="auto"/>
        <w:jc w:val="both"/>
        <w:rPr>
          <w:rFonts w:hint="default"/>
          <w:b/>
          <w:bCs/>
          <w:i w:val="0"/>
          <w:iCs w:val="0"/>
          <w:sz w:val="22"/>
          <w:szCs w:val="18"/>
          <w:lang w:val="en-US" w:eastAsia="en-US"/>
        </w:rPr>
      </w:pPr>
    </w:p>
    <w:p w14:paraId="10685D80">
      <w:pPr>
        <w:numPr>
          <w:ilvl w:val="0"/>
          <w:numId w:val="0"/>
        </w:numPr>
        <w:tabs>
          <w:tab w:val="left" w:pos="312"/>
        </w:tabs>
        <w:spacing w:line="360" w:lineRule="auto"/>
        <w:jc w:val="both"/>
        <w:rPr>
          <w:rFonts w:hint="default"/>
          <w:b/>
          <w:bCs/>
          <w:i w:val="0"/>
          <w:iCs w:val="0"/>
          <w:sz w:val="22"/>
          <w:szCs w:val="18"/>
          <w:lang w:val="en-US" w:eastAsia="en-US"/>
        </w:rPr>
      </w:pPr>
    </w:p>
    <w:p w14:paraId="1B39F78D">
      <w:pPr>
        <w:numPr>
          <w:ilvl w:val="0"/>
          <w:numId w:val="0"/>
        </w:numPr>
        <w:tabs>
          <w:tab w:val="left" w:pos="312"/>
        </w:tabs>
        <w:spacing w:line="360" w:lineRule="auto"/>
        <w:jc w:val="both"/>
        <w:rPr>
          <w:rFonts w:hint="default"/>
          <w:b/>
          <w:bCs/>
          <w:i w:val="0"/>
          <w:iCs w:val="0"/>
          <w:sz w:val="22"/>
          <w:szCs w:val="18"/>
          <w:lang w:val="en-US" w:eastAsia="en-US"/>
        </w:rPr>
      </w:pPr>
    </w:p>
    <w:p w14:paraId="57F84956">
      <w:pPr>
        <w:numPr>
          <w:ilvl w:val="0"/>
          <w:numId w:val="0"/>
        </w:numPr>
        <w:tabs>
          <w:tab w:val="left" w:pos="312"/>
        </w:tabs>
        <w:spacing w:line="360" w:lineRule="auto"/>
        <w:jc w:val="both"/>
        <w:rPr>
          <w:rFonts w:hint="default"/>
          <w:b/>
          <w:bCs/>
          <w:i w:val="0"/>
          <w:iCs w:val="0"/>
          <w:sz w:val="22"/>
          <w:szCs w:val="18"/>
          <w:lang w:val="en-US" w:eastAsia="en-US"/>
        </w:rPr>
      </w:pPr>
    </w:p>
    <w:p w14:paraId="5B30689B">
      <w:pPr>
        <w:numPr>
          <w:ilvl w:val="0"/>
          <w:numId w:val="0"/>
        </w:numPr>
        <w:tabs>
          <w:tab w:val="left" w:pos="312"/>
        </w:tabs>
        <w:spacing w:line="360" w:lineRule="auto"/>
        <w:jc w:val="both"/>
        <w:rPr>
          <w:rFonts w:hint="default"/>
          <w:b/>
          <w:bCs/>
          <w:i w:val="0"/>
          <w:iCs w:val="0"/>
          <w:sz w:val="22"/>
          <w:szCs w:val="18"/>
          <w:lang w:val="en-US" w:eastAsia="en-US"/>
        </w:rPr>
      </w:pPr>
    </w:p>
    <w:p w14:paraId="25A1C70F">
      <w:pPr>
        <w:numPr>
          <w:ilvl w:val="0"/>
          <w:numId w:val="0"/>
        </w:numPr>
        <w:tabs>
          <w:tab w:val="left" w:pos="420"/>
        </w:tabs>
        <w:bidi w:val="0"/>
        <w:spacing w:line="360" w:lineRule="auto"/>
        <w:jc w:val="both"/>
        <w:rPr>
          <w:rFonts w:hint="default"/>
          <w:b/>
          <w:bCs/>
          <w:i w:val="0"/>
          <w:iCs w:val="0"/>
          <w:sz w:val="24"/>
          <w:szCs w:val="20"/>
          <w:lang w:val="en-US" w:eastAsia="en-US"/>
        </w:rPr>
      </w:pPr>
      <w:r>
        <w:rPr>
          <w:rFonts w:hint="default"/>
          <w:b/>
          <w:bCs/>
          <w:i w:val="0"/>
          <w:iCs w:val="0"/>
          <w:sz w:val="24"/>
          <w:szCs w:val="20"/>
          <w:lang w:val="en-US" w:eastAsia="en-US"/>
        </w:rPr>
        <w:t xml:space="preserve">GIT SECTION </w:t>
      </w:r>
    </w:p>
    <w:p w14:paraId="78A2A2A6">
      <w:pPr>
        <w:numPr>
          <w:ilvl w:val="0"/>
          <w:numId w:val="0"/>
        </w:numPr>
        <w:tabs>
          <w:tab w:val="left" w:pos="420"/>
        </w:tabs>
        <w:bidi w:val="0"/>
        <w:spacing w:line="360" w:lineRule="auto"/>
        <w:jc w:val="both"/>
        <w:rPr>
          <w:rFonts w:hint="default"/>
          <w:b/>
          <w:bCs/>
          <w:i w:val="0"/>
          <w:iCs w:val="0"/>
          <w:sz w:val="24"/>
          <w:szCs w:val="20"/>
          <w:lang w:val="en-US" w:eastAsia="en-US"/>
        </w:rPr>
      </w:pPr>
    </w:p>
    <w:p w14:paraId="0F328D39">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n-US" w:eastAsia="en-US"/>
        </w:rPr>
        <w:t>Para el estandarizado de los commits se hace uso de la especificaci</w:t>
      </w:r>
      <w:r>
        <w:rPr>
          <w:rFonts w:hint="default"/>
          <w:b w:val="0"/>
          <w:bCs w:val="0"/>
          <w:i w:val="0"/>
          <w:iCs w:val="0"/>
          <w:sz w:val="22"/>
          <w:szCs w:val="18"/>
          <w:lang w:val="es-VE" w:eastAsia="en-US"/>
        </w:rPr>
        <w:t>ón de “Commits Convencionales V1.0.0”.</w:t>
      </w:r>
    </w:p>
    <w:p w14:paraId="1DFEC523">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(url: </w:t>
      </w:r>
      <w:r>
        <w:rPr>
          <w:rFonts w:hint="default"/>
          <w:b w:val="0"/>
          <w:bCs w:val="0"/>
          <w:i w:val="0"/>
          <w:iCs w:val="0"/>
          <w:sz w:val="22"/>
          <w:szCs w:val="18"/>
          <w:lang w:val="es-VE" w:eastAsia="en-US"/>
        </w:rPr>
        <w:fldChar w:fldCharType="begin"/>
      </w:r>
      <w:r>
        <w:rPr>
          <w:rFonts w:hint="default"/>
          <w:b w:val="0"/>
          <w:bCs w:val="0"/>
          <w:i w:val="0"/>
          <w:iCs w:val="0"/>
          <w:sz w:val="22"/>
          <w:szCs w:val="18"/>
          <w:lang w:val="es-VE" w:eastAsia="en-US"/>
        </w:rPr>
        <w:instrText xml:space="preserve"> HYPERLINK "https://www.conventionalcommits.org/es/v1.0.0/#especificaci%c3%b3n" </w:instrText>
      </w:r>
      <w:r>
        <w:rPr>
          <w:rFonts w:hint="default"/>
          <w:b w:val="0"/>
          <w:bCs w:val="0"/>
          <w:i w:val="0"/>
          <w:iCs w:val="0"/>
          <w:sz w:val="22"/>
          <w:szCs w:val="18"/>
          <w:lang w:val="es-VE" w:eastAsia="en-US"/>
        </w:rPr>
        <w:fldChar w:fldCharType="separate"/>
      </w:r>
      <w:r>
        <w:rPr>
          <w:rStyle w:val="51"/>
          <w:rFonts w:hint="default"/>
          <w:b w:val="0"/>
          <w:bCs w:val="0"/>
          <w:i w:val="0"/>
          <w:iCs w:val="0"/>
          <w:sz w:val="22"/>
          <w:szCs w:val="18"/>
          <w:lang w:val="es-VE" w:eastAsia="en-US"/>
        </w:rPr>
        <w:t>https://www.conventionalcommits.org/es/v1.0.0/#especificaci%c3%b3n</w:t>
      </w:r>
      <w:r>
        <w:rPr>
          <w:rFonts w:hint="default"/>
          <w:b w:val="0"/>
          <w:bCs w:val="0"/>
          <w:i w:val="0"/>
          <w:iCs w:val="0"/>
          <w:sz w:val="22"/>
          <w:szCs w:val="18"/>
          <w:lang w:val="es-VE" w:eastAsia="en-US"/>
        </w:rPr>
        <w:fldChar w:fldCharType="end"/>
      </w:r>
      <w:r>
        <w:rPr>
          <w:rFonts w:hint="default"/>
          <w:b w:val="0"/>
          <w:bCs w:val="0"/>
          <w:i w:val="0"/>
          <w:iCs w:val="0"/>
          <w:sz w:val="22"/>
          <w:szCs w:val="18"/>
          <w:lang w:val="es-VE" w:eastAsia="en-US"/>
        </w:rPr>
        <w:t>).</w:t>
      </w:r>
    </w:p>
    <w:p w14:paraId="66D9EC54">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7E46902F">
      <w:pPr>
        <w:numPr>
          <w:ilvl w:val="0"/>
          <w:numId w:val="0"/>
        </w:numPr>
        <w:tabs>
          <w:tab w:val="left" w:pos="420"/>
        </w:tabs>
        <w:bidi w:val="0"/>
        <w:spacing w:line="360" w:lineRule="auto"/>
        <w:jc w:val="both"/>
        <w:rPr>
          <w:rFonts w:hint="default"/>
          <w:b w:val="0"/>
          <w:bCs w:val="0"/>
          <w:i w:val="0"/>
          <w:iCs w:val="0"/>
          <w:sz w:val="22"/>
          <w:szCs w:val="18"/>
          <w:lang w:val="es-VE" w:eastAsia="en-US"/>
        </w:rPr>
      </w:pPr>
      <w:r>
        <w:rPr>
          <w:rFonts w:hint="default"/>
          <w:b w:val="0"/>
          <w:bCs w:val="0"/>
          <w:i w:val="0"/>
          <w:iCs w:val="0"/>
          <w:sz w:val="22"/>
          <w:szCs w:val="18"/>
          <w:lang w:val="es-VE" w:eastAsia="en-US"/>
        </w:rPr>
        <w:t xml:space="preserve">El commit tiene los siguientes elementos estructurales: </w:t>
      </w:r>
    </w:p>
    <w:p w14:paraId="0EEA886F">
      <w:pPr>
        <w:numPr>
          <w:ilvl w:val="0"/>
          <w:numId w:val="0"/>
        </w:numPr>
        <w:tabs>
          <w:tab w:val="left" w:pos="420"/>
        </w:tabs>
        <w:bidi w:val="0"/>
        <w:spacing w:line="360" w:lineRule="auto"/>
        <w:jc w:val="both"/>
        <w:rPr>
          <w:rFonts w:hint="default"/>
          <w:b w:val="0"/>
          <w:bCs w:val="0"/>
          <w:i w:val="0"/>
          <w:iCs w:val="0"/>
          <w:sz w:val="22"/>
          <w:szCs w:val="18"/>
          <w:lang w:val="es-VE" w:eastAsia="en-US"/>
        </w:rPr>
      </w:pPr>
    </w:p>
    <w:p w14:paraId="1DCA861C">
      <w:pPr>
        <w:numPr>
          <w:ilvl w:val="0"/>
          <w:numId w:val="20"/>
        </w:numPr>
        <w:tabs>
          <w:tab w:val="left" w:pos="420"/>
          <w:tab w:val="clear" w:pos="425"/>
        </w:tabs>
        <w:bidi w:val="0"/>
        <w:spacing w:line="360" w:lineRule="auto"/>
        <w:ind w:left="425" w:leftChars="0" w:hanging="425" w:firstLineChars="0"/>
        <w:jc w:val="both"/>
        <w:rPr>
          <w:rFonts w:hint="default"/>
          <w:b/>
          <w:bCs/>
          <w:i w:val="0"/>
          <w:iCs w:val="0"/>
          <w:sz w:val="22"/>
          <w:szCs w:val="18"/>
          <w:lang w:val="es-VE" w:eastAsia="en-US"/>
        </w:rPr>
      </w:pPr>
      <w:r>
        <w:rPr>
          <w:rFonts w:hint="default"/>
          <w:b/>
          <w:bCs/>
          <w:i w:val="0"/>
          <w:iCs w:val="0"/>
          <w:sz w:val="22"/>
          <w:szCs w:val="18"/>
          <w:lang w:val="es-VE" w:eastAsia="en-US"/>
        </w:rPr>
        <w:t xml:space="preserve">fix: </w:t>
      </w:r>
      <w:r>
        <w:rPr>
          <w:rFonts w:hint="default"/>
          <w:b w:val="0"/>
          <w:bCs w:val="0"/>
          <w:i w:val="0"/>
          <w:iCs w:val="0"/>
          <w:sz w:val="22"/>
          <w:szCs w:val="18"/>
          <w:lang w:val="es-VE" w:eastAsia="en-US"/>
        </w:rPr>
        <w:t>un commit de tipo fix corrige un error en la base del código.</w:t>
      </w:r>
    </w:p>
    <w:p w14:paraId="242A95DA">
      <w:pPr>
        <w:numPr>
          <w:ilvl w:val="0"/>
          <w:numId w:val="0"/>
        </w:numPr>
        <w:tabs>
          <w:tab w:val="left" w:pos="420"/>
        </w:tabs>
        <w:bidi w:val="0"/>
        <w:spacing w:line="360" w:lineRule="auto"/>
        <w:ind w:leftChars="0"/>
        <w:jc w:val="both"/>
        <w:rPr>
          <w:rFonts w:hint="default"/>
          <w:b/>
          <w:bCs/>
          <w:i w:val="0"/>
          <w:iCs w:val="0"/>
          <w:sz w:val="22"/>
          <w:szCs w:val="18"/>
          <w:lang w:val="es-VE" w:eastAsia="en-US"/>
        </w:rPr>
      </w:pPr>
    </w:p>
    <w:p w14:paraId="3CF49A35">
      <w:pPr>
        <w:numPr>
          <w:ilvl w:val="0"/>
          <w:numId w:val="20"/>
        </w:numPr>
        <w:tabs>
          <w:tab w:val="left" w:pos="420"/>
          <w:tab w:val="clear" w:pos="425"/>
        </w:tabs>
        <w:bidi w:val="0"/>
        <w:spacing w:line="360" w:lineRule="auto"/>
        <w:ind w:left="425" w:leftChars="0" w:hanging="425"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feat: </w:t>
      </w:r>
      <w:r>
        <w:rPr>
          <w:rFonts w:hint="default"/>
          <w:b w:val="0"/>
          <w:bCs w:val="0"/>
          <w:i w:val="0"/>
          <w:iCs w:val="0"/>
          <w:sz w:val="22"/>
          <w:szCs w:val="18"/>
          <w:lang w:val="es-VE" w:eastAsia="en-US"/>
        </w:rPr>
        <w:t>un commit de tipo feat introduce una nueva funcionalidad en la base del código.</w:t>
      </w:r>
    </w:p>
    <w:p w14:paraId="5A940C43">
      <w:pPr>
        <w:numPr>
          <w:ilvl w:val="0"/>
          <w:numId w:val="0"/>
        </w:numPr>
        <w:tabs>
          <w:tab w:val="left" w:pos="420"/>
        </w:tabs>
        <w:bidi w:val="0"/>
        <w:spacing w:line="360" w:lineRule="auto"/>
        <w:ind w:leftChars="0"/>
        <w:jc w:val="both"/>
        <w:rPr>
          <w:rFonts w:hint="default"/>
          <w:b w:val="0"/>
          <w:bCs w:val="0"/>
          <w:i w:val="0"/>
          <w:iCs w:val="0"/>
          <w:sz w:val="22"/>
          <w:szCs w:val="18"/>
          <w:lang w:val="es-VE" w:eastAsia="en-US"/>
        </w:rPr>
      </w:pPr>
    </w:p>
    <w:p w14:paraId="40EE5D21">
      <w:pPr>
        <w:numPr>
          <w:ilvl w:val="0"/>
          <w:numId w:val="20"/>
        </w:numPr>
        <w:tabs>
          <w:tab w:val="left" w:pos="420"/>
          <w:tab w:val="clear" w:pos="425"/>
        </w:tabs>
        <w:bidi w:val="0"/>
        <w:spacing w:line="360" w:lineRule="auto"/>
        <w:ind w:left="425" w:leftChars="0" w:hanging="425" w:firstLineChars="0"/>
        <w:jc w:val="both"/>
        <w:rPr>
          <w:rFonts w:hint="default"/>
          <w:b w:val="0"/>
          <w:bCs w:val="0"/>
          <w:i w:val="0"/>
          <w:iCs w:val="0"/>
          <w:sz w:val="22"/>
          <w:szCs w:val="18"/>
          <w:lang w:val="es-VE" w:eastAsia="en-US"/>
        </w:rPr>
      </w:pPr>
      <w:r>
        <w:rPr>
          <w:rFonts w:hint="default"/>
          <w:b/>
          <w:bCs/>
          <w:i w:val="0"/>
          <w:iCs w:val="0"/>
          <w:sz w:val="22"/>
          <w:szCs w:val="18"/>
          <w:lang w:val="es-VE" w:eastAsia="en-US"/>
        </w:rPr>
        <w:t xml:space="preserve">BEAKING CHANGE:  </w:t>
      </w:r>
      <w:r>
        <w:rPr>
          <w:rFonts w:hint="default"/>
          <w:b w:val="0"/>
          <w:bCs w:val="0"/>
          <w:i w:val="0"/>
          <w:iCs w:val="0"/>
          <w:sz w:val="22"/>
          <w:szCs w:val="18"/>
          <w:lang w:val="es-VE" w:eastAsia="en-US"/>
        </w:rPr>
        <w:t>un commit que contiene la nota al pie BREAKING CHANGE:, o que agrega un ! después del tipo/ámbito, introduce un cambio de ruptura de API. Un BREAKING CHANGE puede ser parte de commits de cualquier tipo.</w:t>
      </w:r>
    </w:p>
    <w:p w14:paraId="7A4628C1">
      <w:pPr>
        <w:numPr>
          <w:ilvl w:val="0"/>
          <w:numId w:val="0"/>
        </w:numPr>
        <w:tabs>
          <w:tab w:val="left" w:pos="420"/>
        </w:tabs>
        <w:bidi w:val="0"/>
        <w:spacing w:line="360" w:lineRule="auto"/>
        <w:ind w:leftChars="0"/>
        <w:jc w:val="both"/>
        <w:rPr>
          <w:rFonts w:hint="default"/>
          <w:b w:val="0"/>
          <w:bCs w:val="0"/>
          <w:i w:val="0"/>
          <w:iCs w:val="0"/>
          <w:sz w:val="22"/>
          <w:szCs w:val="18"/>
          <w:lang w:val="es-VE" w:eastAsia="en-US"/>
        </w:rPr>
      </w:pPr>
    </w:p>
    <w:p w14:paraId="3323ADF7">
      <w:pPr>
        <w:numPr>
          <w:ilvl w:val="0"/>
          <w:numId w:val="20"/>
        </w:numPr>
        <w:tabs>
          <w:tab w:val="left" w:pos="420"/>
          <w:tab w:val="clear" w:pos="425"/>
        </w:tabs>
        <w:bidi w:val="0"/>
        <w:spacing w:line="360" w:lineRule="auto"/>
        <w:ind w:left="425" w:leftChars="0" w:hanging="425" w:firstLineChars="0"/>
        <w:jc w:val="both"/>
        <w:rPr>
          <w:rFonts w:hint="default"/>
          <w:b w:val="0"/>
          <w:bCs w:val="0"/>
          <w:i w:val="0"/>
          <w:iCs w:val="0"/>
          <w:sz w:val="22"/>
          <w:szCs w:val="18"/>
          <w:lang w:val="es-VE" w:eastAsia="en-US"/>
        </w:rPr>
      </w:pPr>
      <w:r>
        <w:rPr>
          <w:rFonts w:hint="default"/>
          <w:b w:val="0"/>
          <w:bCs w:val="0"/>
          <w:i w:val="0"/>
          <w:iCs w:val="0"/>
          <w:sz w:val="22"/>
          <w:szCs w:val="18"/>
          <w:lang w:val="es-VE" w:eastAsia="en-US"/>
        </w:rPr>
        <w:t>tipos distintos a fix: y feat: están permitidos, por ejemplo @commitlint/config-conventional (basados en la convención de Angular) que recomienda build:, chore:, ci:, docs:, style:, refactor:, perf:, test:, y otros.</w:t>
      </w:r>
    </w:p>
    <w:p w14:paraId="73E9776B">
      <w:pPr>
        <w:numPr>
          <w:ilvl w:val="0"/>
          <w:numId w:val="0"/>
        </w:numPr>
        <w:tabs>
          <w:tab w:val="left" w:pos="420"/>
        </w:tabs>
        <w:bidi w:val="0"/>
        <w:spacing w:line="360" w:lineRule="auto"/>
        <w:ind w:leftChars="0"/>
        <w:jc w:val="both"/>
        <w:rPr>
          <w:rFonts w:hint="default"/>
          <w:b w:val="0"/>
          <w:bCs w:val="0"/>
          <w:i w:val="0"/>
          <w:iCs w:val="0"/>
          <w:sz w:val="22"/>
          <w:szCs w:val="18"/>
          <w:lang w:val="es-VE" w:eastAsia="en-US"/>
        </w:rPr>
      </w:pPr>
    </w:p>
    <w:p w14:paraId="1F6EB3AF">
      <w:pPr>
        <w:numPr>
          <w:ilvl w:val="0"/>
          <w:numId w:val="20"/>
        </w:numPr>
        <w:tabs>
          <w:tab w:val="left" w:pos="420"/>
          <w:tab w:val="clear" w:pos="425"/>
        </w:tabs>
        <w:bidi w:val="0"/>
        <w:spacing w:line="360" w:lineRule="auto"/>
        <w:ind w:left="425" w:leftChars="0" w:hanging="425" w:firstLineChars="0"/>
        <w:jc w:val="both"/>
        <w:rPr>
          <w:rFonts w:hint="default"/>
          <w:b w:val="0"/>
          <w:bCs w:val="0"/>
          <w:i w:val="0"/>
          <w:iCs w:val="0"/>
          <w:sz w:val="22"/>
          <w:szCs w:val="18"/>
          <w:lang w:val="es-VE" w:eastAsia="en-US"/>
        </w:rPr>
      </w:pPr>
      <w:r>
        <w:rPr>
          <w:rFonts w:hint="default"/>
          <w:b w:val="0"/>
          <w:bCs w:val="0"/>
          <w:i w:val="0"/>
          <w:iCs w:val="0"/>
          <w:sz w:val="22"/>
          <w:szCs w:val="18"/>
          <w:lang w:val="es-VE" w:eastAsia="en-US"/>
        </w:rPr>
        <w:t>notas al pie distintas de BREAKING CHANGE: &lt;descripción&gt; pueden ser añadidas y siguen una convención similar al formato git trailer.</w:t>
      </w:r>
    </w:p>
    <w:p w14:paraId="418FCB5A">
      <w:pPr>
        <w:numPr>
          <w:ilvl w:val="0"/>
          <w:numId w:val="0"/>
        </w:numPr>
        <w:tabs>
          <w:tab w:val="left" w:pos="420"/>
        </w:tabs>
        <w:bidi w:val="0"/>
        <w:spacing w:line="360" w:lineRule="auto"/>
        <w:jc w:val="both"/>
        <w:rPr>
          <w:rFonts w:hint="default"/>
          <w:b w:val="0"/>
          <w:bCs w:val="0"/>
          <w:i w:val="0"/>
          <w:iCs w:val="0"/>
          <w:sz w:val="24"/>
          <w:szCs w:val="20"/>
          <w:lang w:val="es-VE" w:eastAsia="en-US"/>
        </w:rPr>
      </w:pPr>
    </w:p>
    <w:sectPr>
      <w:pgSz w:w="11906" w:h="16838"/>
      <w:pgMar w:top="1440" w:right="1226"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91BA2"/>
    <w:multiLevelType w:val="singleLevel"/>
    <w:tmpl w:val="8D991BA2"/>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A710AC57"/>
    <w:multiLevelType w:val="singleLevel"/>
    <w:tmpl w:val="A710AC57"/>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
    <w:nsid w:val="B0FED9CF"/>
    <w:multiLevelType w:val="singleLevel"/>
    <w:tmpl w:val="B0FED9CF"/>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3">
    <w:nsid w:val="BFA4493F"/>
    <w:multiLevelType w:val="singleLevel"/>
    <w:tmpl w:val="BFA4493F"/>
    <w:lvl w:ilvl="0" w:tentative="0">
      <w:start w:val="1"/>
      <w:numFmt w:val="lowerLetter"/>
      <w:suff w:val="space"/>
      <w:lvlText w:val="%1)"/>
      <w:lvlJc w:val="left"/>
    </w:lvl>
  </w:abstractNum>
  <w:abstractNum w:abstractNumId="4">
    <w:nsid w:val="D7206AD5"/>
    <w:multiLevelType w:val="singleLevel"/>
    <w:tmpl w:val="D7206AD5"/>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5">
    <w:nsid w:val="E6A53781"/>
    <w:multiLevelType w:val="singleLevel"/>
    <w:tmpl w:val="E6A53781"/>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6">
    <w:nsid w:val="F35B6BA1"/>
    <w:multiLevelType w:val="singleLevel"/>
    <w:tmpl w:val="F35B6BA1"/>
    <w:lvl w:ilvl="0" w:tentative="0">
      <w:start w:val="1"/>
      <w:numFmt w:val="upperLetter"/>
      <w:suff w:val="space"/>
      <w:lvlText w:val="%1."/>
      <w:lvlJc w:val="left"/>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07CEFD5D"/>
    <w:multiLevelType w:val="singleLevel"/>
    <w:tmpl w:val="07CEFD5D"/>
    <w:lvl w:ilvl="0" w:tentative="0">
      <w:start w:val="1"/>
      <w:numFmt w:val="bullet"/>
      <w:lvlText w:val=""/>
      <w:lvlJc w:val="left"/>
      <w:pPr>
        <w:tabs>
          <w:tab w:val="left" w:pos="420"/>
        </w:tabs>
        <w:ind w:left="658" w:leftChars="0" w:hanging="418" w:firstLineChars="0"/>
      </w:pPr>
      <w:rPr>
        <w:rFonts w:hint="default" w:ascii="Wingdings" w:hAnsi="Wingdings" w:cs="Wingdings"/>
        <w:sz w:val="15"/>
      </w:rPr>
    </w:lvl>
  </w:abstractNum>
  <w:abstractNum w:abstractNumId="18">
    <w:nsid w:val="175DCE90"/>
    <w:multiLevelType w:val="singleLevel"/>
    <w:tmpl w:val="175DCE90"/>
    <w:lvl w:ilvl="0" w:tentative="0">
      <w:start w:val="1"/>
      <w:numFmt w:val="decimal"/>
      <w:lvlText w:val="%1."/>
      <w:lvlJc w:val="left"/>
      <w:pPr>
        <w:tabs>
          <w:tab w:val="left" w:pos="312"/>
        </w:tabs>
      </w:pPr>
      <w:rPr>
        <w:rFonts w:hint="default"/>
        <w:b/>
        <w:bCs/>
      </w:rPr>
    </w:lvl>
  </w:abstractNum>
  <w:abstractNum w:abstractNumId="19">
    <w:nsid w:val="3998EB78"/>
    <w:multiLevelType w:val="singleLevel"/>
    <w:tmpl w:val="3998EB78"/>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num w:numId="1">
    <w:abstractNumId w:val="16"/>
  </w:num>
  <w:num w:numId="2">
    <w:abstractNumId w:val="14"/>
  </w:num>
  <w:num w:numId="3">
    <w:abstractNumId w:val="13"/>
  </w:num>
  <w:num w:numId="4">
    <w:abstractNumId w:val="12"/>
  </w:num>
  <w:num w:numId="5">
    <w:abstractNumId w:val="11"/>
  </w:num>
  <w:num w:numId="6">
    <w:abstractNumId w:val="15"/>
  </w:num>
  <w:num w:numId="7">
    <w:abstractNumId w:val="10"/>
  </w:num>
  <w:num w:numId="8">
    <w:abstractNumId w:val="9"/>
  </w:num>
  <w:num w:numId="9">
    <w:abstractNumId w:val="8"/>
  </w:num>
  <w:num w:numId="10">
    <w:abstractNumId w:val="7"/>
  </w:num>
  <w:num w:numId="11">
    <w:abstractNumId w:val="3"/>
  </w:num>
  <w:num w:numId="12">
    <w:abstractNumId w:val="0"/>
  </w:num>
  <w:num w:numId="13">
    <w:abstractNumId w:val="2"/>
  </w:num>
  <w:num w:numId="14">
    <w:abstractNumId w:val="19"/>
  </w:num>
  <w:num w:numId="15">
    <w:abstractNumId w:val="6"/>
  </w:num>
  <w:num w:numId="16">
    <w:abstractNumId w:val="17"/>
  </w:num>
  <w:num w:numId="17">
    <w:abstractNumId w:val="1"/>
  </w:num>
  <w:num w:numId="18">
    <w:abstractNumId w:val="18"/>
  </w:num>
  <w:num w:numId="19">
    <w:abstractNumId w:val="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47E8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43A7C"/>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C36B7A"/>
    <w:rsid w:val="05122930"/>
    <w:rsid w:val="0C0C701B"/>
    <w:rsid w:val="124A6CCC"/>
    <w:rsid w:val="13B079DA"/>
    <w:rsid w:val="19B0446E"/>
    <w:rsid w:val="1B317B2B"/>
    <w:rsid w:val="224F715E"/>
    <w:rsid w:val="256F1A91"/>
    <w:rsid w:val="2578378C"/>
    <w:rsid w:val="2597297F"/>
    <w:rsid w:val="269D4346"/>
    <w:rsid w:val="2C937ED5"/>
    <w:rsid w:val="2CFE1E69"/>
    <w:rsid w:val="2D52317A"/>
    <w:rsid w:val="37653FD2"/>
    <w:rsid w:val="606B01FA"/>
    <w:rsid w:val="6392658A"/>
    <w:rsid w:val="63ED49C3"/>
    <w:rsid w:val="6683763C"/>
    <w:rsid w:val="669406F8"/>
    <w:rsid w:val="6BF174EC"/>
    <w:rsid w:val="6D921071"/>
    <w:rsid w:val="6D9840B7"/>
    <w:rsid w:val="6F9335E9"/>
    <w:rsid w:val="73D47E81"/>
    <w:rsid w:val="7E020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288" w:firstLineChars="0"/>
      <w:jc w:val="both"/>
    </w:pPr>
    <w:rPr>
      <w:rFonts w:ascii="Arial" w:hAnsi="Arial" w:eastAsiaTheme="minorEastAsia" w:cstheme="minorBidi"/>
      <w:sz w:val="24"/>
      <w:lang w:val="en-US" w:eastAsia="zh-CN" w:bidi="ar-SA"/>
    </w:rPr>
  </w:style>
  <w:style w:type="paragraph" w:styleId="2">
    <w:name w:val="heading 1"/>
    <w:basedOn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firstLine="288"/>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cuadro"/>
    <w:basedOn w:val="2"/>
    <w:next w:val="1"/>
    <w:qFormat/>
    <w:uiPriority w:val="0"/>
    <w:pPr>
      <w:spacing w:before="150" w:after="0" w:afterLines="0" w:line="240" w:lineRule="auto"/>
      <w:jc w:val="both"/>
    </w:pPr>
    <w:rPr>
      <w:lang w:val="es-V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591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2025-12-14T20:10:00Z</dcterms:created>
  <dc:creator>Francisco Moreno</dc:creator>
  <cp:lastModifiedBy>Francisco Moreno</cp:lastModifiedBy>
  <dcterms:modified xsi:type="dcterms:W3CDTF">2026-03-26T23:03:16Z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C3ABC35227DB452DA9B49032633AD4B4_11</vt:lpwstr>
  </property>
</Properties>
</file>